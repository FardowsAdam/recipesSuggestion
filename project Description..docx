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EastAsia" w:cs="Times New Roman"/>
          <w:color w:val="auto"/>
          <w:sz w:val="22"/>
          <w:szCs w:val="22"/>
          <w:lang w:eastAsia="en-US"/>
        </w:rPr>
        <w:id w:val="1537545981"/>
        <w:docPartObj>
          <w:docPartGallery w:val="Cover Pages"/>
          <w:docPartUnique/>
        </w:docPartObj>
      </w:sdtPr>
      <w:sdtEndPr>
        <w:rPr>
          <w:rStyle w:val="Hyperlink"/>
          <w:rFonts w:ascii="Abadi" w:hAnsi="Abadi"/>
          <w:noProof/>
          <w:color w:val="77697A" w:themeColor="accent6" w:themeShade="BF"/>
          <w:sz w:val="24"/>
          <w:szCs w:val="24"/>
          <w:u w:val="single"/>
        </w:rPr>
      </w:sdtEndPr>
      <w:sdtContent>
        <w:p w14:paraId="2F18641F" w14:textId="21865652" w:rsidR="00C226DC" w:rsidRDefault="00287C05" w:rsidP="00B41DF3">
          <w:pPr>
            <w:tabs>
              <w:tab w:val="left" w:pos="2657"/>
              <w:tab w:val="left" w:pos="7200"/>
            </w:tabs>
          </w:pPr>
          <w:r w:rsidRPr="00697A39">
            <w:rPr>
              <w:rFonts w:ascii="Abadi" w:hAnsi="Abadi"/>
              <w:noProof/>
              <w:color w:val="253356" w:themeColor="accent1" w:themeShade="80"/>
            </w:rPr>
            <mc:AlternateContent>
              <mc:Choice Requires="wps">
                <w:drawing>
                  <wp:anchor distT="45720" distB="45720" distL="114300" distR="114300" simplePos="0" relativeHeight="251720704" behindDoc="0" locked="0" layoutInCell="1" allowOverlap="1" wp14:anchorId="75E0A3C8" wp14:editId="290DD3C3">
                    <wp:simplePos x="0" y="0"/>
                    <wp:positionH relativeFrom="margin">
                      <wp:posOffset>-739231</wp:posOffset>
                    </wp:positionH>
                    <wp:positionV relativeFrom="paragraph">
                      <wp:posOffset>-587193</wp:posOffset>
                    </wp:positionV>
                    <wp:extent cx="1861458" cy="1404620"/>
                    <wp:effectExtent l="0" t="0" r="0" b="0"/>
                    <wp:wrapNone/>
                    <wp:docPr id="364514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458" cy="1404620"/>
                            </a:xfrm>
                            <a:prstGeom prst="rect">
                              <a:avLst/>
                            </a:prstGeom>
                            <a:noFill/>
                            <a:ln w="9525">
                              <a:noFill/>
                              <a:miter lim="800000"/>
                              <a:headEnd/>
                              <a:tailEnd/>
                            </a:ln>
                          </wps:spPr>
                          <wps:txbx>
                            <w:txbxContent>
                              <w:p w14:paraId="02C78F1E" w14:textId="77777777" w:rsidR="00315FBF" w:rsidRPr="00315FBF" w:rsidRDefault="00315FBF" w:rsidP="00315FBF">
                                <w:pPr>
                                  <w:jc w:val="center"/>
                                  <w:rPr>
                                    <w:color w:val="FFFFFF" w:themeColor="background1"/>
                                    <w:sz w:val="22"/>
                                    <w:szCs w:val="22"/>
                                  </w:rPr>
                                </w:pPr>
                                <w:r w:rsidRPr="00315FBF">
                                  <w:rPr>
                                    <w:color w:val="FFFFFF" w:themeColor="background1"/>
                                    <w:sz w:val="22"/>
                                    <w:szCs w:val="22"/>
                                  </w:rPr>
                                  <w:t>University of prince Mugrin</w:t>
                                </w:r>
                              </w:p>
                              <w:p w14:paraId="3CCA16FD" w14:textId="311ADE55" w:rsidR="00315FBF" w:rsidRPr="00315FBF" w:rsidRDefault="00315FBF" w:rsidP="00315FBF">
                                <w:pPr>
                                  <w:jc w:val="center"/>
                                  <w:rPr>
                                    <w:color w:val="FFFFFF" w:themeColor="background1"/>
                                    <w:sz w:val="22"/>
                                    <w:szCs w:val="22"/>
                                  </w:rPr>
                                </w:pPr>
                                <w:r w:rsidRPr="00315FBF">
                                  <w:rPr>
                                    <w:color w:val="FFFFFF" w:themeColor="background1"/>
                                    <w:sz w:val="22"/>
                                    <w:szCs w:val="22"/>
                                  </w:rPr>
                                  <w:t>College of Computer and</w:t>
                                </w:r>
                              </w:p>
                              <w:p w14:paraId="099E25C7" w14:textId="2FE0BE62" w:rsidR="00315FBF" w:rsidRPr="00315FBF" w:rsidRDefault="00315FBF" w:rsidP="00315FBF">
                                <w:pPr>
                                  <w:jc w:val="center"/>
                                  <w:rPr>
                                    <w:color w:val="FFFFFF" w:themeColor="background1"/>
                                    <w:sz w:val="24"/>
                                    <w:szCs w:val="24"/>
                                  </w:rPr>
                                </w:pPr>
                                <w:r w:rsidRPr="00315FBF">
                                  <w:rPr>
                                    <w:color w:val="FFFFFF" w:themeColor="background1"/>
                                    <w:sz w:val="22"/>
                                    <w:szCs w:val="22"/>
                                  </w:rPr>
                                  <w:t>cyber sciences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5E0A3C8" id="_x0000_t202" coordsize="21600,21600" o:spt="202" path="m,l,21600r21600,l21600,xe">
                    <v:stroke joinstyle="miter"/>
                    <v:path gradientshapeok="t" o:connecttype="rect"/>
                  </v:shapetype>
                  <v:shape id="Text Box 2" o:spid="_x0000_s1026" type="#_x0000_t202" style="position:absolute;margin-left:-58.2pt;margin-top:-46.25pt;width:146.55pt;height:110.6pt;z-index:2517207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" filled="f" stroked="f">
                    <v:textbox style="mso-fit-shape-to-text:t">
                      <w:txbxContent>
                        <w:p w14:paraId="02C78F1E" w14:textId="77777777" w:rsidR="00315FBF" w:rsidRPr="00315FBF" w:rsidRDefault="00315FBF" w:rsidP="00315FBF">
                          <w:pPr>
                            <w:jc w:val="center"/>
                            <w:rPr>
                              <w:color w:val="FFFFFF" w:themeColor="background1"/>
                              <w:sz w:val="22"/>
                              <w:szCs w:val="22"/>
                            </w:rPr>
                          </w:pPr>
                          <w:r w:rsidRPr="00315FBF">
                            <w:rPr>
                              <w:color w:val="FFFFFF" w:themeColor="background1"/>
                              <w:sz w:val="22"/>
                              <w:szCs w:val="22"/>
                            </w:rPr>
                            <w:t xml:space="preserve">University of prince </w:t>
                          </w:r>
                          <w:proofErr w:type="spellStart"/>
                          <w:r w:rsidRPr="00315FBF">
                            <w:rPr>
                              <w:color w:val="FFFFFF" w:themeColor="background1"/>
                              <w:sz w:val="22"/>
                              <w:szCs w:val="22"/>
                            </w:rPr>
                            <w:t>Mugrin</w:t>
                          </w:r>
                          <w:proofErr w:type="spellEnd"/>
                        </w:p>
                        <w:p w14:paraId="3CCA16FD" w14:textId="311ADE55" w:rsidR="00315FBF" w:rsidRPr="00315FBF" w:rsidRDefault="00315FBF" w:rsidP="00315FBF">
                          <w:pPr>
                            <w:jc w:val="center"/>
                            <w:rPr>
                              <w:color w:val="FFFFFF" w:themeColor="background1"/>
                              <w:sz w:val="22"/>
                              <w:szCs w:val="22"/>
                            </w:rPr>
                          </w:pPr>
                          <w:r w:rsidRPr="00315FBF">
                            <w:rPr>
                              <w:color w:val="FFFFFF" w:themeColor="background1"/>
                              <w:sz w:val="22"/>
                              <w:szCs w:val="22"/>
                            </w:rPr>
                            <w:t>College of Computer and</w:t>
                          </w:r>
                        </w:p>
                        <w:p w14:paraId="099E25C7" w14:textId="2FE0BE62" w:rsidR="00315FBF" w:rsidRPr="00315FBF" w:rsidRDefault="00315FBF" w:rsidP="00315FBF">
                          <w:pPr>
                            <w:jc w:val="center"/>
                            <w:rPr>
                              <w:color w:val="FFFFFF" w:themeColor="background1"/>
                              <w:sz w:val="24"/>
                              <w:szCs w:val="24"/>
                            </w:rPr>
                          </w:pPr>
                          <w:r w:rsidRPr="00315FBF">
                            <w:rPr>
                              <w:color w:val="FFFFFF" w:themeColor="background1"/>
                              <w:sz w:val="22"/>
                              <w:szCs w:val="22"/>
                            </w:rPr>
                            <w:t>cyber sciences</w:t>
                          </w:r>
                        </w:p>
                      </w:txbxContent>
                    </v:textbox>
                    <w10:wrap anchorx="margin"/>
                  </v:shape>
                </w:pict>
              </mc:Fallback>
            </mc:AlternateContent>
          </w:r>
          <w:r w:rsidR="00315FBF">
            <w:rPr>
              <w:noProof/>
            </w:rPr>
            <mc:AlternateContent>
              <mc:Choice Requires="wpg">
                <w:drawing>
                  <wp:anchor distT="0" distB="0" distL="114300" distR="114300" simplePos="0" relativeHeight="251658240" behindDoc="1" locked="0" layoutInCell="1" allowOverlap="1" wp14:anchorId="55C5CC35" wp14:editId="23463D51">
                    <wp:simplePos x="0" y="0"/>
                    <wp:positionH relativeFrom="page">
                      <wp:posOffset>0</wp:posOffset>
                    </wp:positionH>
                    <wp:positionV relativeFrom="page">
                      <wp:posOffset>-53975</wp:posOffset>
                    </wp:positionV>
                    <wp:extent cx="7769860" cy="10121900"/>
                    <wp:effectExtent l="0" t="0" r="21590" b="0"/>
                    <wp:wrapNone/>
                    <wp:docPr id="193" name="Group 62"/>
                    <wp:cNvGraphicFramePr/>
                    <a:graphic xmlns:a="http://schemas.openxmlformats.org/drawingml/2006/main">
                      <a:graphicData uri="http://schemas.microsoft.com/office/word/2010/wordprocessingGroup">
                        <wpg:wgp>
                          <wpg:cNvGrpSpPr/>
                          <wpg:grpSpPr>
                            <a:xfrm>
                              <a:off x="0" y="0"/>
                              <a:ext cx="7769860" cy="10121900"/>
                              <a:chOff x="0" y="-72300"/>
                              <a:chExt cx="6986309" cy="9204445"/>
                            </a:xfrm>
                          </wpg:grpSpPr>
                          <wps:wsp>
                            <wps:cNvPr id="194" name="Rectangle 194"/>
                            <wps:cNvSpPr/>
                            <wps:spPr>
                              <a:xfrm>
                                <a:off x="0" y="-72300"/>
                                <a:ext cx="6986309" cy="1443901"/>
                              </a:xfrm>
                              <a:prstGeom prst="rect">
                                <a:avLst/>
                              </a:prstGeom>
                              <a:solidFill>
                                <a:schemeClr val="accent1">
                                  <a:lumMod val="75000"/>
                                </a:schemeClr>
                              </a:solid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461170"/>
                                <a:ext cx="6986309" cy="4670975"/>
                              </a:xfrm>
                              <a:prstGeom prst="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83463A1" w14:textId="3C1081C3" w:rsidR="00C226DC" w:rsidRDefault="00C226DC">
                                  <w:pPr>
                                    <w:pStyle w:val="NoSpacing"/>
                                    <w:spacing w:before="120"/>
                                    <w:jc w:val="center"/>
                                    <w:rPr>
                                      <w:color w:val="FFFFFF" w:themeColor="background1"/>
                                    </w:rPr>
                                  </w:pPr>
                                  <w:bookmarkStart w:id="0" w:name="_Hlk166270418"/>
                                  <w:bookmarkEnd w:id="0"/>
                                </w:p>
                                <w:p w14:paraId="5CDED275" w14:textId="77CCB43A" w:rsidR="00C226DC" w:rsidRDefault="00000000">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sidR="00FA51EF">
                                        <w:rPr>
                                          <w:caps/>
                                          <w:color w:val="FFFFFF" w:themeColor="background1"/>
                                        </w:rPr>
                                        <w:t xml:space="preserve">     </w:t>
                                      </w:r>
                                    </w:sdtContent>
                                  </w:sdt>
                                  <w:r w:rsidR="00C226DC">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sidR="00C226DC">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12" y="1374487"/>
                                <a:ext cx="6972287"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164A0E0" w14:textId="0C7F45E1" w:rsidR="00C226DC" w:rsidRPr="00B41DF3" w:rsidRDefault="00C226DC" w:rsidP="00B41DF3">
                                  <w:pPr>
                                    <w:jc w:val="center"/>
                                    <w:rPr>
                                      <w:rFonts w:ascii="Amasis MT Pro Black" w:hAnsi="Amasis MT Pro Black" w:cs="Aharoni"/>
                                      <w:color w:val="77697A" w:themeColor="accent6" w:themeShade="BF"/>
                                      <w:sz w:val="72"/>
                                      <w:szCs w:val="72"/>
                                    </w:rPr>
                                  </w:pP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5C5CC35" id="Group 62" o:spid="_x0000_s1027" style="position:absolute;margin-left:0;margin-top:-4.25pt;width:611.8pt;height:797pt;z-index:-251658240;mso-position-horizontal-relative:page;mso-position-vertical-relative:page" coordorigin=",-723" coordsize="69863,92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">
                    <v:rect id="Rectangle 194" o:spid="_x0000_s1028" style="position:absolute;top:-723;width:69863;height:144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" fillcolor="#374c80 [2404]" strokecolor="#c4bcc6 [1945]" strokeweight="1pt"/>
                    <v:rect id="Rectangle 195" o:spid="_x0000_s1029" style="position:absolute;top:44611;width:69863;height:4671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" fillcolor="#374c80 [2404]" stroked="f" strokeweight="1pt">
                      <v:textbox inset="36pt,57.6pt,36pt,36pt">
                        <w:txbxContent>
                          <w:p w14:paraId="083463A1" w14:textId="3C1081C3" w:rsidR="00C226DC" w:rsidRDefault="00C226DC">
                            <w:pPr>
                              <w:pStyle w:val="NoSpacing"/>
                              <w:spacing w:before="120"/>
                              <w:jc w:val="center"/>
                              <w:rPr>
                                <w:color w:val="FFFFFF" w:themeColor="background1"/>
                              </w:rPr>
                            </w:pPr>
                            <w:bookmarkStart w:id="1" w:name="_Hlk166270418"/>
                            <w:bookmarkEnd w:id="1"/>
                          </w:p>
                          <w:p w14:paraId="5CDED275" w14:textId="77CCB43A" w:rsidR="00C226DC" w:rsidRDefault="00000000">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sidR="00FA51EF">
                                  <w:rPr>
                                    <w:caps/>
                                    <w:color w:val="FFFFFF" w:themeColor="background1"/>
                                  </w:rPr>
                                  <w:t xml:space="preserve">     </w:t>
                                </w:r>
                              </w:sdtContent>
                            </w:sdt>
                            <w:r w:rsidR="00C226DC">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sidR="00C226DC">
                                  <w:rPr>
                                    <w:color w:val="FFFFFF" w:themeColor="background1"/>
                                  </w:rPr>
                                  <w:t xml:space="preserve">     </w:t>
                                </w:r>
                              </w:sdtContent>
                            </w:sdt>
                          </w:p>
                        </w:txbxContent>
                      </v:textbox>
                    </v:rect>
                    <v:shape id="Text Box 196" o:spid="_x0000_s1030" type="#_x0000_t202" style="position:absolute;left:68;top:13744;width:69722;height:272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14:paraId="1164A0E0" w14:textId="0C7F45E1" w:rsidR="00C226DC" w:rsidRPr="00B41DF3" w:rsidRDefault="00C226DC" w:rsidP="00B41DF3">
                            <w:pPr>
                              <w:jc w:val="center"/>
                              <w:rPr>
                                <w:rFonts w:ascii="Amasis MT Pro Black" w:hAnsi="Amasis MT Pro Black" w:cs="Aharoni"/>
                                <w:color w:val="77697A" w:themeColor="accent6" w:themeShade="BF"/>
                                <w:sz w:val="72"/>
                                <w:szCs w:val="72"/>
                              </w:rPr>
                            </w:pPr>
                          </w:p>
                        </w:txbxContent>
                      </v:textbox>
                    </v:shape>
                    <w10:wrap anchorx="page" anchory="page"/>
                  </v:group>
                </w:pict>
              </mc:Fallback>
            </mc:AlternateContent>
          </w:r>
          <w:r w:rsidR="00315FBF">
            <w:rPr>
              <w:noProof/>
            </w:rPr>
            <w:drawing>
              <wp:anchor distT="0" distB="0" distL="114300" distR="114300" simplePos="0" relativeHeight="251659264" behindDoc="0" locked="0" layoutInCell="1" allowOverlap="1" wp14:anchorId="60A63626" wp14:editId="6D67B33C">
                <wp:simplePos x="0" y="0"/>
                <wp:positionH relativeFrom="column">
                  <wp:posOffset>5565593</wp:posOffset>
                </wp:positionH>
                <wp:positionV relativeFrom="paragraph">
                  <wp:posOffset>-685710</wp:posOffset>
                </wp:positionV>
                <wp:extent cx="908685" cy="1009650"/>
                <wp:effectExtent l="0" t="0" r="5715" b="0"/>
                <wp:wrapNone/>
                <wp:docPr id="69684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84307" name="Picture 69684307"/>
                        <pic:cNvPicPr/>
                      </pic:nvPicPr>
                      <pic:blipFill>
                        <a:blip r:embed="rId11">
                          <a:extLst>
                            <a:ext uri="{28A0092B-C50C-407E-A947-70E740481C1C}">
                              <a14:useLocalDpi xmlns:a14="http://schemas.microsoft.com/office/drawing/2010/main" val="0"/>
                            </a:ext>
                          </a:extLst>
                        </a:blip>
                        <a:stretch>
                          <a:fillRect/>
                        </a:stretch>
                      </pic:blipFill>
                      <pic:spPr>
                        <a:xfrm>
                          <a:off x="0" y="0"/>
                          <a:ext cx="908685" cy="1009650"/>
                        </a:xfrm>
                        <a:prstGeom prst="rect">
                          <a:avLst/>
                        </a:prstGeom>
                      </pic:spPr>
                    </pic:pic>
                  </a:graphicData>
                </a:graphic>
                <wp14:sizeRelH relativeFrom="margin">
                  <wp14:pctWidth>0</wp14:pctWidth>
                </wp14:sizeRelH>
                <wp14:sizeRelV relativeFrom="margin">
                  <wp14:pctHeight>0</wp14:pctHeight>
                </wp14:sizeRelV>
              </wp:anchor>
            </w:drawing>
          </w:r>
          <w:r w:rsidR="00B41DF3">
            <w:tab/>
          </w:r>
          <w:r w:rsidR="00B41DF3">
            <w:tab/>
          </w:r>
        </w:p>
        <w:p w14:paraId="22DAEC99" w14:textId="77777777" w:rsidR="00E57DB9" w:rsidRDefault="00315FBF">
          <w:r>
            <w:rPr>
              <w:noProof/>
            </w:rPr>
            <mc:AlternateContent>
              <mc:Choice Requires="wps">
                <w:drawing>
                  <wp:anchor distT="45720" distB="45720" distL="114300" distR="114300" simplePos="0" relativeHeight="251722752" behindDoc="0" locked="0" layoutInCell="1" allowOverlap="1" wp14:anchorId="18AFD923" wp14:editId="01D1F891">
                    <wp:simplePos x="0" y="0"/>
                    <wp:positionH relativeFrom="column">
                      <wp:posOffset>-306796</wp:posOffset>
                    </wp:positionH>
                    <wp:positionV relativeFrom="paragraph">
                      <wp:posOffset>1197791</wp:posOffset>
                    </wp:positionV>
                    <wp:extent cx="6672943" cy="1404620"/>
                    <wp:effectExtent l="0" t="0" r="0" b="0"/>
                    <wp:wrapSquare wrapText="bothSides"/>
                    <wp:docPr id="2360674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72943" cy="1404620"/>
                            </a:xfrm>
                            <a:prstGeom prst="rect">
                              <a:avLst/>
                            </a:prstGeom>
                            <a:noFill/>
                            <a:ln w="9525">
                              <a:noFill/>
                              <a:miter lim="800000"/>
                              <a:headEnd/>
                              <a:tailEnd/>
                            </a:ln>
                          </wps:spPr>
                          <wps:txbx>
                            <w:txbxContent>
                              <w:p w14:paraId="0B6F971E" w14:textId="1A1016CC" w:rsidR="00315FBF" w:rsidRPr="00B41DF3" w:rsidRDefault="00315FBF" w:rsidP="00315FBF">
                                <w:pPr>
                                  <w:jc w:val="center"/>
                                  <w:rPr>
                                    <w:rFonts w:ascii="Amasis MT Pro Black" w:hAnsi="Amasis MT Pro Black" w:cs="Aharoni"/>
                                    <w:color w:val="77697A" w:themeColor="accent6" w:themeShade="BF"/>
                                    <w:sz w:val="72"/>
                                    <w:szCs w:val="72"/>
                                  </w:rPr>
                                </w:pPr>
                                <w:r w:rsidRPr="00B41DF3">
                                  <w:rPr>
                                    <w:rFonts w:ascii="Amasis MT Pro Black" w:hAnsi="Amasis MT Pro Black" w:cs="Aharoni"/>
                                    <w:color w:val="77697A" w:themeColor="accent6" w:themeShade="BF"/>
                                    <w:sz w:val="72"/>
                                    <w:szCs w:val="72"/>
                                  </w:rPr>
                                  <w:t>TastyTrack</w:t>
                                </w:r>
                              </w:p>
                              <w:p w14:paraId="53051730" w14:textId="77777777" w:rsidR="00315FBF" w:rsidRPr="00B41DF3" w:rsidRDefault="00315FBF" w:rsidP="00315FBF">
                                <w:pPr>
                                  <w:jc w:val="center"/>
                                  <w:rPr>
                                    <w:rFonts w:ascii="Amasis MT Pro Black" w:hAnsi="Amasis MT Pro Black" w:cs="Aharoni"/>
                                    <w:color w:val="77697A" w:themeColor="accent6" w:themeShade="BF"/>
                                    <w:sz w:val="72"/>
                                    <w:szCs w:val="72"/>
                                  </w:rPr>
                                </w:pPr>
                                <w:r w:rsidRPr="00B41DF3">
                                  <w:rPr>
                                    <w:rFonts w:ascii="Amasis MT Pro Black" w:hAnsi="Amasis MT Pro Black" w:cs="Aharoni"/>
                                    <w:color w:val="77697A" w:themeColor="accent6" w:themeShade="BF"/>
                                    <w:sz w:val="72"/>
                                    <w:szCs w:val="72"/>
                                  </w:rPr>
                                  <w:t>Customized Recipe</w:t>
                                </w:r>
                                <w:r>
                                  <w:rPr>
                                    <w:rFonts w:ascii="Amasis MT Pro Black" w:hAnsi="Amasis MT Pro Black" w:cs="Aharoni"/>
                                    <w:color w:val="77697A" w:themeColor="accent6" w:themeShade="BF"/>
                                    <w:sz w:val="72"/>
                                    <w:szCs w:val="72"/>
                                  </w:rPr>
                                  <w:t xml:space="preserve"> </w:t>
                                </w:r>
                                <w:r w:rsidRPr="00B41DF3">
                                  <w:rPr>
                                    <w:rFonts w:ascii="Amasis MT Pro Black" w:hAnsi="Amasis MT Pro Black" w:cs="Aharoni"/>
                                    <w:color w:val="77697A" w:themeColor="accent6" w:themeShade="BF"/>
                                    <w:sz w:val="72"/>
                                    <w:szCs w:val="72"/>
                                  </w:rPr>
                                  <w:t>Finder</w:t>
                                </w:r>
                              </w:p>
                              <w:p w14:paraId="21D9D281" w14:textId="55A445A1" w:rsidR="00315FBF" w:rsidRDefault="00315FB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8AFD923" id="_x0000_s1031" type="#_x0000_t202" style="position:absolute;margin-left:-24.15pt;margin-top:94.3pt;width:525.45pt;height:110.6pt;z-index:2517227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" filled="f" stroked="f">
                    <v:textbox style="mso-fit-shape-to-text:t">
                      <w:txbxContent>
                        <w:p w14:paraId="0B6F971E" w14:textId="1A1016CC" w:rsidR="00315FBF" w:rsidRPr="00B41DF3" w:rsidRDefault="00315FBF" w:rsidP="00315FBF">
                          <w:pPr>
                            <w:jc w:val="center"/>
                            <w:rPr>
                              <w:rFonts w:ascii="Amasis MT Pro Black" w:hAnsi="Amasis MT Pro Black" w:cs="Aharoni"/>
                              <w:color w:val="77697A" w:themeColor="accent6" w:themeShade="BF"/>
                              <w:sz w:val="72"/>
                              <w:szCs w:val="72"/>
                            </w:rPr>
                          </w:pPr>
                          <w:proofErr w:type="spellStart"/>
                          <w:r w:rsidRPr="00B41DF3">
                            <w:rPr>
                              <w:rFonts w:ascii="Amasis MT Pro Black" w:hAnsi="Amasis MT Pro Black" w:cs="Aharoni"/>
                              <w:color w:val="77697A" w:themeColor="accent6" w:themeShade="BF"/>
                              <w:sz w:val="72"/>
                              <w:szCs w:val="72"/>
                            </w:rPr>
                            <w:t>TastyTrack</w:t>
                          </w:r>
                          <w:proofErr w:type="spellEnd"/>
                        </w:p>
                        <w:p w14:paraId="53051730" w14:textId="77777777" w:rsidR="00315FBF" w:rsidRPr="00B41DF3" w:rsidRDefault="00315FBF" w:rsidP="00315FBF">
                          <w:pPr>
                            <w:jc w:val="center"/>
                            <w:rPr>
                              <w:rFonts w:ascii="Amasis MT Pro Black" w:hAnsi="Amasis MT Pro Black" w:cs="Aharoni"/>
                              <w:color w:val="77697A" w:themeColor="accent6" w:themeShade="BF"/>
                              <w:sz w:val="72"/>
                              <w:szCs w:val="72"/>
                            </w:rPr>
                          </w:pPr>
                          <w:r w:rsidRPr="00B41DF3">
                            <w:rPr>
                              <w:rFonts w:ascii="Amasis MT Pro Black" w:hAnsi="Amasis MT Pro Black" w:cs="Aharoni"/>
                              <w:color w:val="77697A" w:themeColor="accent6" w:themeShade="BF"/>
                              <w:sz w:val="72"/>
                              <w:szCs w:val="72"/>
                            </w:rPr>
                            <w:t>Customized Recipe</w:t>
                          </w:r>
                          <w:r>
                            <w:rPr>
                              <w:rFonts w:ascii="Amasis MT Pro Black" w:hAnsi="Amasis MT Pro Black" w:cs="Aharoni"/>
                              <w:color w:val="77697A" w:themeColor="accent6" w:themeShade="BF"/>
                              <w:sz w:val="72"/>
                              <w:szCs w:val="72"/>
                            </w:rPr>
                            <w:t xml:space="preserve"> </w:t>
                          </w:r>
                          <w:r w:rsidRPr="00B41DF3">
                            <w:rPr>
                              <w:rFonts w:ascii="Amasis MT Pro Black" w:hAnsi="Amasis MT Pro Black" w:cs="Aharoni"/>
                              <w:color w:val="77697A" w:themeColor="accent6" w:themeShade="BF"/>
                              <w:sz w:val="72"/>
                              <w:szCs w:val="72"/>
                            </w:rPr>
                            <w:t>Finder</w:t>
                          </w:r>
                        </w:p>
                        <w:p w14:paraId="21D9D281" w14:textId="55A445A1" w:rsidR="00315FBF" w:rsidRDefault="00315FBF"/>
                      </w:txbxContent>
                    </v:textbox>
                    <w10:wrap type="square"/>
                  </v:shape>
                </w:pict>
              </mc:Fallback>
            </mc:AlternateContent>
          </w:r>
          <w:r>
            <w:rPr>
              <w:noProof/>
            </w:rPr>
            <mc:AlternateContent>
              <mc:Choice Requires="wps">
                <w:drawing>
                  <wp:anchor distT="45720" distB="45720" distL="114300" distR="114300" simplePos="0" relativeHeight="251662336" behindDoc="0" locked="0" layoutInCell="1" allowOverlap="1" wp14:anchorId="0C29E092" wp14:editId="288D3196">
                    <wp:simplePos x="0" y="0"/>
                    <wp:positionH relativeFrom="margin">
                      <wp:posOffset>503555</wp:posOffset>
                    </wp:positionH>
                    <wp:positionV relativeFrom="paragraph">
                      <wp:posOffset>2892879</wp:posOffset>
                    </wp:positionV>
                    <wp:extent cx="492252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2520" cy="1404620"/>
                            </a:xfrm>
                            <a:prstGeom prst="rect">
                              <a:avLst/>
                            </a:prstGeom>
                            <a:noFill/>
                            <a:ln w="9525">
                              <a:noFill/>
                              <a:miter lim="800000"/>
                              <a:headEnd/>
                              <a:tailEnd/>
                            </a:ln>
                          </wps:spPr>
                          <wps:txbx>
                            <w:txbxContent>
                              <w:p w14:paraId="1D572658" w14:textId="7A22C18A" w:rsidR="001E7FB0" w:rsidRPr="00B41DF3" w:rsidRDefault="00B41DF3" w:rsidP="001E7FB0">
                                <w:pPr>
                                  <w:jc w:val="center"/>
                                  <w:rPr>
                                    <w:rFonts w:asciiTheme="majorHAnsi" w:eastAsiaTheme="majorEastAsia" w:hAnsiTheme="majorHAnsi" w:cstheme="majorBidi"/>
                                    <w:caps/>
                                    <w:color w:val="596984" w:themeColor="accent4" w:themeShade="BF"/>
                                    <w:sz w:val="36"/>
                                    <w:szCs w:val="36"/>
                                    <w:lang w:eastAsia="en-US"/>
                                  </w:rPr>
                                </w:pPr>
                                <w:r w:rsidRPr="00B41DF3">
                                  <w:rPr>
                                    <w:rFonts w:asciiTheme="majorHAnsi" w:eastAsiaTheme="majorEastAsia" w:hAnsiTheme="majorHAnsi" w:cstheme="majorBidi"/>
                                    <w:caps/>
                                    <w:color w:val="596984" w:themeColor="accent4" w:themeShade="BF"/>
                                    <w:sz w:val="36"/>
                                    <w:szCs w:val="36"/>
                                    <w:lang w:eastAsia="en-US"/>
                                  </w:rPr>
                                  <w:t>java project</w:t>
                                </w:r>
                              </w:p>
                              <w:p w14:paraId="06261EE6" w14:textId="3A699F44" w:rsidR="001E7FB0" w:rsidRPr="001E7FB0" w:rsidRDefault="001E7FB0" w:rsidP="001E7FB0">
                                <w:pPr>
                                  <w:jc w:val="center"/>
                                  <w:rPr>
                                    <w:rFonts w:asciiTheme="majorHAnsi" w:eastAsiaTheme="majorEastAsia" w:hAnsiTheme="majorHAnsi" w:cstheme="majorBidi"/>
                                    <w:caps/>
                                    <w:color w:val="596984" w:themeColor="accent4" w:themeShade="BF"/>
                                    <w:sz w:val="24"/>
                                    <w:szCs w:val="24"/>
                                    <w:lang w:eastAsia="en-US"/>
                                  </w:rPr>
                                </w:pPr>
                                <w:r w:rsidRPr="00B41DF3">
                                  <w:rPr>
                                    <w:rFonts w:asciiTheme="majorHAnsi" w:eastAsiaTheme="majorEastAsia" w:hAnsiTheme="majorHAnsi" w:cstheme="majorBidi"/>
                                    <w:caps/>
                                    <w:color w:val="596984" w:themeColor="accent4" w:themeShade="BF"/>
                                    <w:sz w:val="22"/>
                                    <w:szCs w:val="22"/>
                                    <w:lang w:eastAsia="en-US"/>
                                  </w:rPr>
                                  <w:t>Cs1</w:t>
                                </w:r>
                                <w:r w:rsidR="00B41DF3" w:rsidRPr="00B41DF3">
                                  <w:rPr>
                                    <w:rFonts w:asciiTheme="majorHAnsi" w:eastAsiaTheme="majorEastAsia" w:hAnsiTheme="majorHAnsi" w:cstheme="majorBidi"/>
                                    <w:caps/>
                                    <w:color w:val="596984" w:themeColor="accent4" w:themeShade="BF"/>
                                    <w:sz w:val="22"/>
                                    <w:szCs w:val="22"/>
                                    <w:lang w:eastAsia="en-US"/>
                                  </w:rPr>
                                  <w:t>12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29E092" id="_x0000_s1032" type="#_x0000_t202" style="position:absolute;margin-left:39.65pt;margin-top:227.8pt;width:387.6pt;height:110.6pt;z-index:2516623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" filled="f" stroked="f">
                    <v:textbox style="mso-fit-shape-to-text:t">
                      <w:txbxContent>
                        <w:p w14:paraId="1D572658" w14:textId="7A22C18A" w:rsidR="001E7FB0" w:rsidRPr="00B41DF3" w:rsidRDefault="00B41DF3" w:rsidP="001E7FB0">
                          <w:pPr>
                            <w:jc w:val="center"/>
                            <w:rPr>
                              <w:rFonts w:asciiTheme="majorHAnsi" w:eastAsiaTheme="majorEastAsia" w:hAnsiTheme="majorHAnsi" w:cstheme="majorBidi"/>
                              <w:caps/>
                              <w:color w:val="596984" w:themeColor="accent4" w:themeShade="BF"/>
                              <w:sz w:val="36"/>
                              <w:szCs w:val="36"/>
                              <w:lang w:eastAsia="en-US"/>
                            </w:rPr>
                          </w:pPr>
                          <w:r w:rsidRPr="00B41DF3">
                            <w:rPr>
                              <w:rFonts w:asciiTheme="majorHAnsi" w:eastAsiaTheme="majorEastAsia" w:hAnsiTheme="majorHAnsi" w:cstheme="majorBidi"/>
                              <w:caps/>
                              <w:color w:val="596984" w:themeColor="accent4" w:themeShade="BF"/>
                              <w:sz w:val="36"/>
                              <w:szCs w:val="36"/>
                              <w:lang w:eastAsia="en-US"/>
                            </w:rPr>
                            <w:t>java project</w:t>
                          </w:r>
                        </w:p>
                        <w:p w14:paraId="06261EE6" w14:textId="3A699F44" w:rsidR="001E7FB0" w:rsidRPr="001E7FB0" w:rsidRDefault="001E7FB0" w:rsidP="001E7FB0">
                          <w:pPr>
                            <w:jc w:val="center"/>
                            <w:rPr>
                              <w:rFonts w:asciiTheme="majorHAnsi" w:eastAsiaTheme="majorEastAsia" w:hAnsiTheme="majorHAnsi" w:cstheme="majorBidi"/>
                              <w:caps/>
                              <w:color w:val="596984" w:themeColor="accent4" w:themeShade="BF"/>
                              <w:sz w:val="24"/>
                              <w:szCs w:val="24"/>
                              <w:lang w:eastAsia="en-US"/>
                            </w:rPr>
                          </w:pPr>
                          <w:r w:rsidRPr="00B41DF3">
                            <w:rPr>
                              <w:rFonts w:asciiTheme="majorHAnsi" w:eastAsiaTheme="majorEastAsia" w:hAnsiTheme="majorHAnsi" w:cstheme="majorBidi"/>
                              <w:caps/>
                              <w:color w:val="596984" w:themeColor="accent4" w:themeShade="BF"/>
                              <w:sz w:val="22"/>
                              <w:szCs w:val="22"/>
                              <w:lang w:eastAsia="en-US"/>
                            </w:rPr>
                            <w:t>Cs1</w:t>
                          </w:r>
                          <w:r w:rsidR="00B41DF3" w:rsidRPr="00B41DF3">
                            <w:rPr>
                              <w:rFonts w:asciiTheme="majorHAnsi" w:eastAsiaTheme="majorEastAsia" w:hAnsiTheme="majorHAnsi" w:cstheme="majorBidi"/>
                              <w:caps/>
                              <w:color w:val="596984" w:themeColor="accent4" w:themeShade="BF"/>
                              <w:sz w:val="22"/>
                              <w:szCs w:val="22"/>
                              <w:lang w:eastAsia="en-US"/>
                            </w:rPr>
                            <w:t>12</w:t>
                          </w:r>
                        </w:p>
                      </w:txbxContent>
                    </v:textbox>
                    <w10:wrap type="square" anchorx="margin"/>
                  </v:shape>
                </w:pict>
              </mc:Fallback>
            </mc:AlternateContent>
          </w:r>
          <w:r>
            <w:rPr>
              <w:noProof/>
            </w:rPr>
            <w:drawing>
              <wp:anchor distT="0" distB="0" distL="114300" distR="114300" simplePos="0" relativeHeight="251716095" behindDoc="1" locked="0" layoutInCell="1" allowOverlap="1" wp14:anchorId="1C914F33" wp14:editId="465D995F">
                <wp:simplePos x="0" y="0"/>
                <wp:positionH relativeFrom="column">
                  <wp:posOffset>-968375</wp:posOffset>
                </wp:positionH>
                <wp:positionV relativeFrom="paragraph">
                  <wp:posOffset>348615</wp:posOffset>
                </wp:positionV>
                <wp:extent cx="7825740" cy="3395980"/>
                <wp:effectExtent l="0" t="0" r="3810" b="0"/>
                <wp:wrapNone/>
                <wp:docPr id="17315144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514423" name="Picture 1731514423"/>
                        <pic:cNvPicPr/>
                      </pic:nvPicPr>
                      <pic:blipFill rotWithShape="1">
                        <a:blip r:embed="rId12">
                          <a:alphaModFix amt="20000"/>
                          <a:extLst>
                            <a:ext uri="{28A0092B-C50C-407E-A947-70E740481C1C}">
                              <a14:useLocalDpi xmlns:a14="http://schemas.microsoft.com/office/drawing/2010/main" val="0"/>
                            </a:ext>
                          </a:extLst>
                        </a:blip>
                        <a:srcRect b="42142"/>
                        <a:stretch/>
                      </pic:blipFill>
                      <pic:spPr bwMode="auto">
                        <a:xfrm>
                          <a:off x="0" y="0"/>
                          <a:ext cx="7825740" cy="3395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41DF3" w:rsidRPr="00697A39">
            <w:rPr>
              <w:rFonts w:ascii="Abadi" w:hAnsi="Abadi"/>
              <w:noProof/>
              <w:color w:val="253356" w:themeColor="accent1" w:themeShade="80"/>
            </w:rPr>
            <mc:AlternateContent>
              <mc:Choice Requires="wps">
                <w:drawing>
                  <wp:anchor distT="45720" distB="45720" distL="114300" distR="114300" simplePos="0" relativeHeight="251667456" behindDoc="0" locked="0" layoutInCell="1" allowOverlap="1" wp14:anchorId="6E56A076" wp14:editId="69C1789D">
                    <wp:simplePos x="0" y="0"/>
                    <wp:positionH relativeFrom="margin">
                      <wp:posOffset>1327785</wp:posOffset>
                    </wp:positionH>
                    <wp:positionV relativeFrom="paragraph">
                      <wp:posOffset>8142605</wp:posOffset>
                    </wp:positionV>
                    <wp:extent cx="3276600" cy="1404620"/>
                    <wp:effectExtent l="0" t="0" r="0" b="0"/>
                    <wp:wrapNone/>
                    <wp:docPr id="19731055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0" cy="1404620"/>
                            </a:xfrm>
                            <a:prstGeom prst="rect">
                              <a:avLst/>
                            </a:prstGeom>
                            <a:noFill/>
                            <a:ln w="9525">
                              <a:noFill/>
                              <a:miter lim="800000"/>
                              <a:headEnd/>
                              <a:tailEnd/>
                            </a:ln>
                          </wps:spPr>
                          <wps:txbx>
                            <w:txbxContent>
                              <w:p w14:paraId="6854D037" w14:textId="47C01070" w:rsidR="00697A39" w:rsidRPr="00B41DF3" w:rsidRDefault="00106749" w:rsidP="00106749">
                                <w:pPr>
                                  <w:jc w:val="center"/>
                                  <w:rPr>
                                    <w:color w:val="FFFFFF" w:themeColor="background1"/>
                                    <w:sz w:val="28"/>
                                    <w:szCs w:val="28"/>
                                  </w:rPr>
                                </w:pPr>
                                <w:r w:rsidRPr="00B41DF3">
                                  <w:rPr>
                                    <w:color w:val="FFFFFF" w:themeColor="background1"/>
                                    <w:sz w:val="28"/>
                                    <w:szCs w:val="28"/>
                                  </w:rPr>
                                  <w:t xml:space="preserve">Instructor: Dr. </w:t>
                                </w:r>
                                <w:r w:rsidR="00B41DF3" w:rsidRPr="00B41DF3">
                                  <w:rPr>
                                    <w:color w:val="FFFFFF" w:themeColor="background1"/>
                                    <w:sz w:val="28"/>
                                    <w:szCs w:val="28"/>
                                  </w:rPr>
                                  <w:t>Maha Abdulkhabeer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56A076" id="_x0000_s1033" type="#_x0000_t202" style="position:absolute;margin-left:104.55pt;margin-top:641.15pt;width:258pt;height:110.6pt;z-index:2516674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" filled="f" stroked="f">
                    <v:textbox style="mso-fit-shape-to-text:t">
                      <w:txbxContent>
                        <w:p w14:paraId="6854D037" w14:textId="47C01070" w:rsidR="00697A39" w:rsidRPr="00B41DF3" w:rsidRDefault="00106749" w:rsidP="00106749">
                          <w:pPr>
                            <w:jc w:val="center"/>
                            <w:rPr>
                              <w:color w:val="FFFFFF" w:themeColor="background1"/>
                              <w:sz w:val="28"/>
                              <w:szCs w:val="28"/>
                            </w:rPr>
                          </w:pPr>
                          <w:r w:rsidRPr="00B41DF3">
                            <w:rPr>
                              <w:color w:val="FFFFFF" w:themeColor="background1"/>
                              <w:sz w:val="28"/>
                              <w:szCs w:val="28"/>
                            </w:rPr>
                            <w:t xml:space="preserve">Instructor: Dr. </w:t>
                          </w:r>
                          <w:r w:rsidR="00B41DF3" w:rsidRPr="00B41DF3">
                            <w:rPr>
                              <w:color w:val="FFFFFF" w:themeColor="background1"/>
                              <w:sz w:val="28"/>
                              <w:szCs w:val="28"/>
                            </w:rPr>
                            <w:t>Maha Abdulkhabeer</w:t>
                          </w:r>
                        </w:p>
                      </w:txbxContent>
                    </v:textbox>
                    <w10:wrap anchorx="margin"/>
                  </v:shape>
                </w:pict>
              </mc:Fallback>
            </mc:AlternateContent>
          </w:r>
          <w:r w:rsidR="00B41DF3">
            <w:rPr>
              <w:noProof/>
            </w:rPr>
            <mc:AlternateContent>
              <mc:Choice Requires="wps">
                <w:drawing>
                  <wp:anchor distT="0" distB="0" distL="114300" distR="114300" simplePos="0" relativeHeight="251660288" behindDoc="0" locked="0" layoutInCell="1" allowOverlap="1" wp14:anchorId="2ADCCD75" wp14:editId="04B283E8">
                    <wp:simplePos x="0" y="0"/>
                    <wp:positionH relativeFrom="margin">
                      <wp:posOffset>1573530</wp:posOffset>
                    </wp:positionH>
                    <wp:positionV relativeFrom="paragraph">
                      <wp:posOffset>5043533</wp:posOffset>
                    </wp:positionV>
                    <wp:extent cx="2796540" cy="2308860"/>
                    <wp:effectExtent l="0" t="0" r="0" b="0"/>
                    <wp:wrapNone/>
                    <wp:docPr id="2052023416" name="Text Box 2"/>
                    <wp:cNvGraphicFramePr/>
                    <a:graphic xmlns:a="http://schemas.openxmlformats.org/drawingml/2006/main">
                      <a:graphicData uri="http://schemas.microsoft.com/office/word/2010/wordprocessingShape">
                        <wps:wsp>
                          <wps:cNvSpPr txBox="1"/>
                          <wps:spPr>
                            <a:xfrm>
                              <a:off x="0" y="0"/>
                              <a:ext cx="2796540" cy="2308860"/>
                            </a:xfrm>
                            <a:prstGeom prst="rect">
                              <a:avLst/>
                            </a:prstGeom>
                            <a:noFill/>
                            <a:ln w="6350">
                              <a:noFill/>
                            </a:ln>
                          </wps:spPr>
                          <wps:txbx>
                            <w:txbxContent>
                              <w:p w14:paraId="047BA94E" w14:textId="1EB48890" w:rsidR="00C226DC" w:rsidRPr="00B41DF3" w:rsidRDefault="001E7FB0" w:rsidP="001E7FB0">
                                <w:pPr>
                                  <w:jc w:val="center"/>
                                  <w:rPr>
                                    <w:b/>
                                    <w:bCs/>
                                    <w:color w:val="F6F6B0"/>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B41DF3">
                                  <w:rPr>
                                    <w:b/>
                                    <w:bCs/>
                                    <w:color w:val="F6F6B0"/>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Karemah</w:t>
                                </w:r>
                                <w:r w:rsidR="00C226DC" w:rsidRPr="00B41DF3">
                                  <w:rPr>
                                    <w:b/>
                                    <w:bCs/>
                                    <w:color w:val="F6F6B0"/>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baker (4310154)</w:t>
                                </w:r>
                              </w:p>
                              <w:p w14:paraId="22370B2B" w14:textId="77777777" w:rsidR="001E7FB0" w:rsidRPr="00B41DF3" w:rsidRDefault="001E7FB0" w:rsidP="001E7FB0">
                                <w:pPr>
                                  <w:jc w:val="center"/>
                                  <w:rPr>
                                    <w:b/>
                                    <w:bCs/>
                                    <w:color w:val="F6F6B0"/>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B41DF3">
                                  <w:rPr>
                                    <w:b/>
                                    <w:bCs/>
                                    <w:color w:val="F6F6B0"/>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Ferdows Adam (4313204)</w:t>
                                </w:r>
                              </w:p>
                              <w:p w14:paraId="7131D449" w14:textId="070CEFB0" w:rsidR="00B41DF3" w:rsidRPr="00B41DF3" w:rsidRDefault="00B41DF3" w:rsidP="001E7FB0">
                                <w:pPr>
                                  <w:jc w:val="center"/>
                                  <w:rPr>
                                    <w:b/>
                                    <w:bCs/>
                                    <w:color w:val="F6F6B0"/>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B41DF3">
                                  <w:rPr>
                                    <w:b/>
                                    <w:bCs/>
                                    <w:color w:val="F6F6B0"/>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Dania Talal (4310292)</w:t>
                                </w:r>
                              </w:p>
                              <w:p w14:paraId="399BA971" w14:textId="13DB13CE" w:rsidR="00C226DC" w:rsidRPr="00B41DF3" w:rsidRDefault="00C226DC">
                                <w:pPr>
                                  <w:rPr>
                                    <w:b/>
                                    <w:bCs/>
                                    <w:color w:val="F6F6B0"/>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ADCCD75" id="_x0000_s1034" type="#_x0000_t202" style="position:absolute;margin-left:123.9pt;margin-top:397.15pt;width:220.2pt;height:181.8pt;z-index:2516602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" filled="f" stroked="f" strokeweight=".5pt">
                    <v:textbox>
                      <w:txbxContent>
                        <w:p w14:paraId="047BA94E" w14:textId="1EB48890" w:rsidR="00C226DC" w:rsidRPr="00B41DF3" w:rsidRDefault="001E7FB0" w:rsidP="001E7FB0">
                          <w:pPr>
                            <w:jc w:val="center"/>
                            <w:rPr>
                              <w:b/>
                              <w:bCs/>
                              <w:color w:val="F6F6B0"/>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B41DF3">
                            <w:rPr>
                              <w:b/>
                              <w:bCs/>
                              <w:color w:val="F6F6B0"/>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Karemah</w:t>
                          </w:r>
                          <w:r w:rsidR="00C226DC" w:rsidRPr="00B41DF3">
                            <w:rPr>
                              <w:b/>
                              <w:bCs/>
                              <w:color w:val="F6F6B0"/>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baker (4310154)</w:t>
                          </w:r>
                        </w:p>
                        <w:p w14:paraId="22370B2B" w14:textId="77777777" w:rsidR="001E7FB0" w:rsidRPr="00B41DF3" w:rsidRDefault="001E7FB0" w:rsidP="001E7FB0">
                          <w:pPr>
                            <w:jc w:val="center"/>
                            <w:rPr>
                              <w:b/>
                              <w:bCs/>
                              <w:color w:val="F6F6B0"/>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B41DF3">
                            <w:rPr>
                              <w:b/>
                              <w:bCs/>
                              <w:color w:val="F6F6B0"/>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Ferdows Adam (4313204)</w:t>
                          </w:r>
                        </w:p>
                        <w:p w14:paraId="7131D449" w14:textId="070CEFB0" w:rsidR="00B41DF3" w:rsidRPr="00B41DF3" w:rsidRDefault="00B41DF3" w:rsidP="001E7FB0">
                          <w:pPr>
                            <w:jc w:val="center"/>
                            <w:rPr>
                              <w:b/>
                              <w:bCs/>
                              <w:color w:val="F6F6B0"/>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B41DF3">
                            <w:rPr>
                              <w:b/>
                              <w:bCs/>
                              <w:color w:val="F6F6B0"/>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Dania Talal (4310292)</w:t>
                          </w:r>
                        </w:p>
                        <w:p w14:paraId="399BA971" w14:textId="13DB13CE" w:rsidR="00C226DC" w:rsidRPr="00B41DF3" w:rsidRDefault="00C226DC">
                          <w:pPr>
                            <w:rPr>
                              <w:b/>
                              <w:bCs/>
                              <w:color w:val="F6F6B0"/>
                              <w:sz w:val="22"/>
                              <w:szCs w:val="22"/>
                            </w:rPr>
                          </w:pPr>
                        </w:p>
                      </w:txbxContent>
                    </v:textbox>
                    <w10:wrap anchorx="margin"/>
                  </v:shape>
                </w:pict>
              </mc:Fallback>
            </mc:AlternateContent>
          </w:r>
          <w:r w:rsidR="00C226DC">
            <w:br w:type="page"/>
          </w:r>
        </w:p>
        <w:sdt>
          <w:sdtPr>
            <w:rPr>
              <w:b/>
              <w:bCs/>
              <w:sz w:val="28"/>
              <w:szCs w:val="28"/>
            </w:rPr>
            <w:id w:val="451056291"/>
            <w:docPartObj>
              <w:docPartGallery w:val="Table of Contents"/>
              <w:docPartUnique/>
            </w:docPartObj>
          </w:sdtPr>
          <w:sdtEndPr>
            <w:rPr>
              <w:rStyle w:val="Hyperlink"/>
              <w:rFonts w:ascii="Abadi" w:eastAsiaTheme="minorHAnsi" w:hAnsi="Abadi"/>
              <w:b w:val="0"/>
              <w:bCs w:val="0"/>
              <w:color w:val="77697A" w:themeColor="accent6" w:themeShade="BF"/>
              <w:sz w:val="24"/>
              <w:szCs w:val="24"/>
              <w:u w:val="single"/>
            </w:rPr>
          </w:sdtEndPr>
          <w:sdtContent>
            <w:p w14:paraId="43B38080" w14:textId="1C859949" w:rsidR="00E57DB9" w:rsidRPr="009A76E3" w:rsidRDefault="00E57DB9" w:rsidP="009A76E3">
              <w:pPr>
                <w:pStyle w:val="TOC2"/>
                <w:rPr>
                  <w:b/>
                  <w:bCs/>
                  <w:sz w:val="28"/>
                  <w:szCs w:val="28"/>
                </w:rPr>
              </w:pPr>
              <w:r w:rsidRPr="009A76E3">
                <w:rPr>
                  <w:b/>
                  <w:bCs/>
                  <w:sz w:val="28"/>
                  <w:szCs w:val="28"/>
                </w:rPr>
                <w:t>Table of Contents</w:t>
              </w:r>
            </w:p>
            <w:p w14:paraId="6B089840" w14:textId="6B869AEE" w:rsidR="009A76E3" w:rsidRPr="009A76E3" w:rsidRDefault="00E57DB9" w:rsidP="009A76E3">
              <w:pPr>
                <w:pStyle w:val="TOC2"/>
                <w:rPr>
                  <w:rStyle w:val="Hyperlink"/>
                  <w:rFonts w:ascii="Abadi" w:eastAsiaTheme="minorHAnsi" w:hAnsi="Abadi"/>
                  <w:sz w:val="22"/>
                  <w:szCs w:val="22"/>
                </w:rPr>
              </w:pPr>
              <w:r w:rsidRPr="00E75A1A">
                <w:rPr>
                  <w:rStyle w:val="Hyperlink"/>
                  <w:rFonts w:ascii="Abadi" w:eastAsiaTheme="minorHAnsi" w:hAnsi="Abadi"/>
                  <w:noProof/>
                </w:rPr>
                <w:fldChar w:fldCharType="begin"/>
              </w:r>
              <w:r w:rsidRPr="00E75A1A">
                <w:rPr>
                  <w:rStyle w:val="Hyperlink"/>
                  <w:rFonts w:ascii="Abadi" w:eastAsiaTheme="minorHAnsi" w:hAnsi="Abadi"/>
                  <w:noProof/>
                </w:rPr>
                <w:instrText xml:space="preserve"> TOC \o "1-3" \h \z \u </w:instrText>
              </w:r>
              <w:r w:rsidRPr="00E75A1A">
                <w:rPr>
                  <w:rStyle w:val="Hyperlink"/>
                  <w:rFonts w:ascii="Abadi" w:eastAsiaTheme="minorHAnsi" w:hAnsi="Abadi"/>
                  <w:noProof/>
                </w:rPr>
                <w:fldChar w:fldCharType="separate"/>
              </w:r>
              <w:hyperlink w:anchor="_Toc166355726" w:history="1">
                <w:r w:rsidR="009A76E3" w:rsidRPr="009A76E3">
                  <w:rPr>
                    <w:rStyle w:val="Hyperlink"/>
                    <w:rFonts w:ascii="Abadi" w:eastAsiaTheme="minorHAnsi" w:hAnsi="Abadi"/>
                    <w:noProof/>
                  </w:rPr>
                  <w:t>INTRODUCTION:</w:t>
                </w:r>
                <w:r w:rsidR="009A76E3" w:rsidRPr="009A76E3">
                  <w:rPr>
                    <w:rStyle w:val="Hyperlink"/>
                    <w:rFonts w:ascii="Abadi" w:eastAsiaTheme="minorHAnsi" w:hAnsi="Abadi"/>
                    <w:webHidden/>
                  </w:rPr>
                  <w:tab/>
                </w:r>
                <w:r w:rsidR="009A76E3" w:rsidRPr="009A76E3">
                  <w:rPr>
                    <w:rStyle w:val="Hyperlink"/>
                    <w:rFonts w:ascii="Abadi" w:eastAsiaTheme="minorHAnsi" w:hAnsi="Abadi"/>
                    <w:webHidden/>
                  </w:rPr>
                  <w:fldChar w:fldCharType="begin"/>
                </w:r>
                <w:r w:rsidR="009A76E3" w:rsidRPr="009A76E3">
                  <w:rPr>
                    <w:rStyle w:val="Hyperlink"/>
                    <w:rFonts w:ascii="Abadi" w:eastAsiaTheme="minorHAnsi" w:hAnsi="Abadi"/>
                    <w:webHidden/>
                  </w:rPr>
                  <w:instrText xml:space="preserve"> PAGEREF _Toc166355726 \h </w:instrText>
                </w:r>
                <w:r w:rsidR="009A76E3" w:rsidRPr="009A76E3">
                  <w:rPr>
                    <w:rStyle w:val="Hyperlink"/>
                    <w:rFonts w:ascii="Abadi" w:eastAsiaTheme="minorHAnsi" w:hAnsi="Abadi"/>
                    <w:webHidden/>
                  </w:rPr>
                </w:r>
                <w:r w:rsidR="009A76E3" w:rsidRPr="009A76E3">
                  <w:rPr>
                    <w:rStyle w:val="Hyperlink"/>
                    <w:rFonts w:ascii="Abadi" w:eastAsiaTheme="minorHAnsi" w:hAnsi="Abadi"/>
                    <w:webHidden/>
                  </w:rPr>
                  <w:fldChar w:fldCharType="separate"/>
                </w:r>
                <w:r w:rsidR="000259A3">
                  <w:rPr>
                    <w:rStyle w:val="Hyperlink"/>
                    <w:rFonts w:ascii="Abadi" w:eastAsiaTheme="minorHAnsi" w:hAnsi="Abadi"/>
                    <w:noProof/>
                    <w:webHidden/>
                  </w:rPr>
                  <w:t>2</w:t>
                </w:r>
                <w:r w:rsidR="009A76E3" w:rsidRPr="009A76E3">
                  <w:rPr>
                    <w:rStyle w:val="Hyperlink"/>
                    <w:rFonts w:ascii="Abadi" w:eastAsiaTheme="minorHAnsi" w:hAnsi="Abadi"/>
                    <w:webHidden/>
                  </w:rPr>
                  <w:fldChar w:fldCharType="end"/>
                </w:r>
              </w:hyperlink>
            </w:p>
            <w:p w14:paraId="43C5AE7C" w14:textId="399FEFED" w:rsidR="009A76E3" w:rsidRPr="009A76E3" w:rsidRDefault="00000000" w:rsidP="009A76E3">
              <w:pPr>
                <w:pStyle w:val="TOC2"/>
                <w:rPr>
                  <w:rStyle w:val="Hyperlink"/>
                  <w:rFonts w:ascii="Abadi" w:eastAsiaTheme="minorHAnsi" w:hAnsi="Abadi"/>
                  <w:sz w:val="22"/>
                  <w:szCs w:val="22"/>
                </w:rPr>
              </w:pPr>
              <w:hyperlink w:anchor="_Toc166355727" w:history="1">
                <w:r w:rsidR="009A76E3" w:rsidRPr="009A76E3">
                  <w:rPr>
                    <w:rStyle w:val="Hyperlink"/>
                    <w:rFonts w:ascii="Abadi" w:eastAsiaTheme="minorHAnsi" w:hAnsi="Abadi"/>
                    <w:noProof/>
                  </w:rPr>
                  <w:t>detailed code analysis:</w:t>
                </w:r>
                <w:r w:rsidR="009A76E3" w:rsidRPr="009A76E3">
                  <w:rPr>
                    <w:rStyle w:val="Hyperlink"/>
                    <w:rFonts w:ascii="Abadi" w:eastAsiaTheme="minorHAnsi" w:hAnsi="Abadi"/>
                    <w:webHidden/>
                  </w:rPr>
                  <w:tab/>
                </w:r>
                <w:r w:rsidR="009A76E3" w:rsidRPr="009A76E3">
                  <w:rPr>
                    <w:rStyle w:val="Hyperlink"/>
                    <w:rFonts w:ascii="Abadi" w:eastAsiaTheme="minorHAnsi" w:hAnsi="Abadi"/>
                    <w:webHidden/>
                  </w:rPr>
                  <w:fldChar w:fldCharType="begin"/>
                </w:r>
                <w:r w:rsidR="009A76E3" w:rsidRPr="009A76E3">
                  <w:rPr>
                    <w:rStyle w:val="Hyperlink"/>
                    <w:rFonts w:ascii="Abadi" w:eastAsiaTheme="minorHAnsi" w:hAnsi="Abadi"/>
                    <w:webHidden/>
                  </w:rPr>
                  <w:instrText xml:space="preserve"> PAGEREF _Toc166355727 \h </w:instrText>
                </w:r>
                <w:r w:rsidR="009A76E3" w:rsidRPr="009A76E3">
                  <w:rPr>
                    <w:rStyle w:val="Hyperlink"/>
                    <w:rFonts w:ascii="Abadi" w:eastAsiaTheme="minorHAnsi" w:hAnsi="Abadi"/>
                    <w:webHidden/>
                  </w:rPr>
                </w:r>
                <w:r w:rsidR="009A76E3" w:rsidRPr="009A76E3">
                  <w:rPr>
                    <w:rStyle w:val="Hyperlink"/>
                    <w:rFonts w:ascii="Abadi" w:eastAsiaTheme="minorHAnsi" w:hAnsi="Abadi"/>
                    <w:webHidden/>
                  </w:rPr>
                  <w:fldChar w:fldCharType="separate"/>
                </w:r>
                <w:r w:rsidR="000259A3">
                  <w:rPr>
                    <w:rStyle w:val="Hyperlink"/>
                    <w:rFonts w:ascii="Abadi" w:eastAsiaTheme="minorHAnsi" w:hAnsi="Abadi"/>
                    <w:noProof/>
                    <w:webHidden/>
                  </w:rPr>
                  <w:t>3</w:t>
                </w:r>
                <w:r w:rsidR="009A76E3" w:rsidRPr="009A76E3">
                  <w:rPr>
                    <w:rStyle w:val="Hyperlink"/>
                    <w:rFonts w:ascii="Abadi" w:eastAsiaTheme="minorHAnsi" w:hAnsi="Abadi"/>
                    <w:webHidden/>
                  </w:rPr>
                  <w:fldChar w:fldCharType="end"/>
                </w:r>
              </w:hyperlink>
            </w:p>
            <w:p w14:paraId="11C39FCB" w14:textId="4C17BE8D" w:rsidR="009A76E3" w:rsidRPr="009A76E3" w:rsidRDefault="00000000" w:rsidP="009A76E3">
              <w:pPr>
                <w:pStyle w:val="TOC2"/>
                <w:rPr>
                  <w:rStyle w:val="Hyperlink"/>
                  <w:rFonts w:ascii="Abadi" w:eastAsiaTheme="minorHAnsi" w:hAnsi="Abadi"/>
                  <w:sz w:val="22"/>
                  <w:szCs w:val="22"/>
                </w:rPr>
              </w:pPr>
              <w:hyperlink w:anchor="_Toc166355728" w:history="1">
                <w:r w:rsidR="009A76E3" w:rsidRPr="009A76E3">
                  <w:rPr>
                    <w:rStyle w:val="Hyperlink"/>
                    <w:rFonts w:ascii="Abadi" w:eastAsiaTheme="minorHAnsi" w:hAnsi="Abadi"/>
                    <w:noProof/>
                  </w:rPr>
                  <w:t></w:t>
                </w:r>
                <w:r w:rsidR="009A76E3" w:rsidRPr="009A76E3">
                  <w:rPr>
                    <w:rStyle w:val="Hyperlink"/>
                    <w:rFonts w:ascii="Abadi" w:eastAsiaTheme="minorHAnsi" w:hAnsi="Abadi"/>
                    <w:sz w:val="22"/>
                    <w:szCs w:val="22"/>
                  </w:rPr>
                  <w:tab/>
                </w:r>
                <w:r w:rsidR="009A76E3" w:rsidRPr="009A76E3">
                  <w:rPr>
                    <w:rStyle w:val="Hyperlink"/>
                    <w:rFonts w:ascii="Abadi" w:eastAsiaTheme="minorHAnsi" w:hAnsi="Abadi"/>
                    <w:noProof/>
                  </w:rPr>
                  <w:t>Class and Files</w:t>
                </w:r>
                <w:r w:rsidR="009A76E3" w:rsidRPr="009A76E3">
                  <w:rPr>
                    <w:rStyle w:val="Hyperlink"/>
                    <w:rFonts w:ascii="Abadi" w:eastAsiaTheme="minorHAnsi" w:hAnsi="Abadi"/>
                    <w:webHidden/>
                  </w:rPr>
                  <w:tab/>
                </w:r>
                <w:r w:rsidR="009A76E3" w:rsidRPr="009A76E3">
                  <w:rPr>
                    <w:rStyle w:val="Hyperlink"/>
                    <w:rFonts w:ascii="Abadi" w:eastAsiaTheme="minorHAnsi" w:hAnsi="Abadi"/>
                    <w:webHidden/>
                  </w:rPr>
                  <w:fldChar w:fldCharType="begin"/>
                </w:r>
                <w:r w:rsidR="009A76E3" w:rsidRPr="009A76E3">
                  <w:rPr>
                    <w:rStyle w:val="Hyperlink"/>
                    <w:rFonts w:ascii="Abadi" w:eastAsiaTheme="minorHAnsi" w:hAnsi="Abadi"/>
                    <w:webHidden/>
                  </w:rPr>
                  <w:instrText xml:space="preserve"> PAGEREF _Toc166355728 \h </w:instrText>
                </w:r>
                <w:r w:rsidR="009A76E3" w:rsidRPr="009A76E3">
                  <w:rPr>
                    <w:rStyle w:val="Hyperlink"/>
                    <w:rFonts w:ascii="Abadi" w:eastAsiaTheme="minorHAnsi" w:hAnsi="Abadi"/>
                    <w:webHidden/>
                  </w:rPr>
                </w:r>
                <w:r w:rsidR="009A76E3" w:rsidRPr="009A76E3">
                  <w:rPr>
                    <w:rStyle w:val="Hyperlink"/>
                    <w:rFonts w:ascii="Abadi" w:eastAsiaTheme="minorHAnsi" w:hAnsi="Abadi"/>
                    <w:webHidden/>
                  </w:rPr>
                  <w:fldChar w:fldCharType="separate"/>
                </w:r>
                <w:r w:rsidR="000259A3">
                  <w:rPr>
                    <w:rStyle w:val="Hyperlink"/>
                    <w:rFonts w:ascii="Abadi" w:eastAsiaTheme="minorHAnsi" w:hAnsi="Abadi"/>
                    <w:noProof/>
                    <w:webHidden/>
                  </w:rPr>
                  <w:t>3</w:t>
                </w:r>
                <w:r w:rsidR="009A76E3" w:rsidRPr="009A76E3">
                  <w:rPr>
                    <w:rStyle w:val="Hyperlink"/>
                    <w:rFonts w:ascii="Abadi" w:eastAsiaTheme="minorHAnsi" w:hAnsi="Abadi"/>
                    <w:webHidden/>
                  </w:rPr>
                  <w:fldChar w:fldCharType="end"/>
                </w:r>
              </w:hyperlink>
            </w:p>
            <w:p w14:paraId="18D5F2EF" w14:textId="07EFE75F" w:rsidR="009A76E3" w:rsidRPr="009A76E3" w:rsidRDefault="00000000" w:rsidP="009A76E3">
              <w:pPr>
                <w:pStyle w:val="TOC2"/>
                <w:rPr>
                  <w:rStyle w:val="Hyperlink"/>
                  <w:rFonts w:ascii="Abadi" w:eastAsiaTheme="minorHAnsi" w:hAnsi="Abadi"/>
                  <w:sz w:val="22"/>
                  <w:szCs w:val="22"/>
                </w:rPr>
              </w:pPr>
              <w:hyperlink w:anchor="_Toc166355729" w:history="1">
                <w:r w:rsidR="009A76E3" w:rsidRPr="000308EF">
                  <w:rPr>
                    <w:rStyle w:val="Hyperlink"/>
                    <w:rFonts w:ascii="Abadi" w:eastAsiaTheme="minorHAnsi" w:hAnsi="Abadi"/>
                    <w:noProof/>
                  </w:rPr>
                  <w:t>1.</w:t>
                </w:r>
                <w:r w:rsidR="009A76E3" w:rsidRPr="009A76E3">
                  <w:rPr>
                    <w:rStyle w:val="Hyperlink"/>
                    <w:rFonts w:ascii="Abadi" w:eastAsiaTheme="minorHAnsi" w:hAnsi="Abadi"/>
                    <w:sz w:val="22"/>
                    <w:szCs w:val="22"/>
                  </w:rPr>
                  <w:tab/>
                </w:r>
                <w:r w:rsidR="009A76E3" w:rsidRPr="000308EF">
                  <w:rPr>
                    <w:rStyle w:val="Hyperlink"/>
                    <w:rFonts w:ascii="Abadi" w:eastAsiaTheme="minorHAnsi" w:hAnsi="Abadi"/>
                    <w:noProof/>
                  </w:rPr>
                  <w:t>HelloApplication (The Mine Class)</w:t>
                </w:r>
                <w:r w:rsidR="009A76E3" w:rsidRPr="009A76E3">
                  <w:rPr>
                    <w:rStyle w:val="Hyperlink"/>
                    <w:rFonts w:ascii="Abadi" w:eastAsiaTheme="minorHAnsi" w:hAnsi="Abadi"/>
                    <w:webHidden/>
                  </w:rPr>
                  <w:tab/>
                </w:r>
                <w:r w:rsidR="009A76E3" w:rsidRPr="009A76E3">
                  <w:rPr>
                    <w:rStyle w:val="Hyperlink"/>
                    <w:rFonts w:ascii="Abadi" w:eastAsiaTheme="minorHAnsi" w:hAnsi="Abadi"/>
                    <w:webHidden/>
                  </w:rPr>
                  <w:fldChar w:fldCharType="begin"/>
                </w:r>
                <w:r w:rsidR="009A76E3" w:rsidRPr="009A76E3">
                  <w:rPr>
                    <w:rStyle w:val="Hyperlink"/>
                    <w:rFonts w:ascii="Abadi" w:eastAsiaTheme="minorHAnsi" w:hAnsi="Abadi"/>
                    <w:webHidden/>
                  </w:rPr>
                  <w:instrText xml:space="preserve"> PAGEREF _Toc166355729 \h </w:instrText>
                </w:r>
                <w:r w:rsidR="009A76E3" w:rsidRPr="009A76E3">
                  <w:rPr>
                    <w:rStyle w:val="Hyperlink"/>
                    <w:rFonts w:ascii="Abadi" w:eastAsiaTheme="minorHAnsi" w:hAnsi="Abadi"/>
                    <w:webHidden/>
                  </w:rPr>
                </w:r>
                <w:r w:rsidR="009A76E3" w:rsidRPr="009A76E3">
                  <w:rPr>
                    <w:rStyle w:val="Hyperlink"/>
                    <w:rFonts w:ascii="Abadi" w:eastAsiaTheme="minorHAnsi" w:hAnsi="Abadi"/>
                    <w:webHidden/>
                  </w:rPr>
                  <w:fldChar w:fldCharType="separate"/>
                </w:r>
                <w:r w:rsidR="000259A3">
                  <w:rPr>
                    <w:rStyle w:val="Hyperlink"/>
                    <w:rFonts w:ascii="Abadi" w:eastAsiaTheme="minorHAnsi" w:hAnsi="Abadi"/>
                    <w:noProof/>
                    <w:webHidden/>
                  </w:rPr>
                  <w:t>3</w:t>
                </w:r>
                <w:r w:rsidR="009A76E3" w:rsidRPr="009A76E3">
                  <w:rPr>
                    <w:rStyle w:val="Hyperlink"/>
                    <w:rFonts w:ascii="Abadi" w:eastAsiaTheme="minorHAnsi" w:hAnsi="Abadi"/>
                    <w:webHidden/>
                  </w:rPr>
                  <w:fldChar w:fldCharType="end"/>
                </w:r>
              </w:hyperlink>
            </w:p>
            <w:p w14:paraId="62D5798A" w14:textId="237A0350" w:rsidR="009A76E3" w:rsidRPr="009A76E3" w:rsidRDefault="00000000" w:rsidP="009A76E3">
              <w:pPr>
                <w:pStyle w:val="TOC2"/>
                <w:rPr>
                  <w:rStyle w:val="Hyperlink"/>
                  <w:rFonts w:ascii="Abadi" w:eastAsiaTheme="minorHAnsi" w:hAnsi="Abadi"/>
                  <w:sz w:val="22"/>
                  <w:szCs w:val="22"/>
                </w:rPr>
              </w:pPr>
              <w:hyperlink w:anchor="_Toc166355730" w:history="1">
                <w:r w:rsidR="009A76E3" w:rsidRPr="009A76E3">
                  <w:rPr>
                    <w:rStyle w:val="Hyperlink"/>
                    <w:rFonts w:ascii="Abadi" w:eastAsiaTheme="minorHAnsi" w:hAnsi="Abadi"/>
                    <w:noProof/>
                  </w:rPr>
                  <w:t>2.</w:t>
                </w:r>
                <w:r w:rsidR="009A76E3" w:rsidRPr="009A76E3">
                  <w:rPr>
                    <w:rStyle w:val="Hyperlink"/>
                    <w:rFonts w:ascii="Abadi" w:eastAsiaTheme="minorHAnsi" w:hAnsi="Abadi"/>
                    <w:sz w:val="22"/>
                    <w:szCs w:val="22"/>
                  </w:rPr>
                  <w:tab/>
                </w:r>
                <w:r w:rsidR="009A76E3" w:rsidRPr="000308EF">
                  <w:rPr>
                    <w:rStyle w:val="Hyperlink"/>
                    <w:rFonts w:ascii="Abadi" w:eastAsiaTheme="minorHAnsi" w:hAnsi="Abadi"/>
                    <w:noProof/>
                  </w:rPr>
                  <w:t>Meal Class</w:t>
                </w:r>
                <w:r w:rsidR="009A76E3" w:rsidRPr="009A76E3">
                  <w:rPr>
                    <w:rStyle w:val="Hyperlink"/>
                    <w:rFonts w:ascii="Abadi" w:eastAsiaTheme="minorHAnsi" w:hAnsi="Abadi"/>
                    <w:webHidden/>
                  </w:rPr>
                  <w:tab/>
                </w:r>
                <w:r w:rsidR="009A76E3" w:rsidRPr="009A76E3">
                  <w:rPr>
                    <w:rStyle w:val="Hyperlink"/>
                    <w:rFonts w:ascii="Abadi" w:eastAsiaTheme="minorHAnsi" w:hAnsi="Abadi"/>
                    <w:webHidden/>
                  </w:rPr>
                  <w:fldChar w:fldCharType="begin"/>
                </w:r>
                <w:r w:rsidR="009A76E3" w:rsidRPr="009A76E3">
                  <w:rPr>
                    <w:rStyle w:val="Hyperlink"/>
                    <w:rFonts w:ascii="Abadi" w:eastAsiaTheme="minorHAnsi" w:hAnsi="Abadi"/>
                    <w:webHidden/>
                  </w:rPr>
                  <w:instrText xml:space="preserve"> PAGEREF _Toc166355730 \h </w:instrText>
                </w:r>
                <w:r w:rsidR="009A76E3" w:rsidRPr="009A76E3">
                  <w:rPr>
                    <w:rStyle w:val="Hyperlink"/>
                    <w:rFonts w:ascii="Abadi" w:eastAsiaTheme="minorHAnsi" w:hAnsi="Abadi"/>
                    <w:webHidden/>
                  </w:rPr>
                </w:r>
                <w:r w:rsidR="009A76E3" w:rsidRPr="009A76E3">
                  <w:rPr>
                    <w:rStyle w:val="Hyperlink"/>
                    <w:rFonts w:ascii="Abadi" w:eastAsiaTheme="minorHAnsi" w:hAnsi="Abadi"/>
                    <w:webHidden/>
                  </w:rPr>
                  <w:fldChar w:fldCharType="separate"/>
                </w:r>
                <w:r w:rsidR="000259A3">
                  <w:rPr>
                    <w:rStyle w:val="Hyperlink"/>
                    <w:rFonts w:ascii="Abadi" w:eastAsiaTheme="minorHAnsi" w:hAnsi="Abadi"/>
                    <w:noProof/>
                    <w:webHidden/>
                  </w:rPr>
                  <w:t>3</w:t>
                </w:r>
                <w:r w:rsidR="009A76E3" w:rsidRPr="009A76E3">
                  <w:rPr>
                    <w:rStyle w:val="Hyperlink"/>
                    <w:rFonts w:ascii="Abadi" w:eastAsiaTheme="minorHAnsi" w:hAnsi="Abadi"/>
                    <w:webHidden/>
                  </w:rPr>
                  <w:fldChar w:fldCharType="end"/>
                </w:r>
              </w:hyperlink>
            </w:p>
            <w:p w14:paraId="32A47E3F" w14:textId="4970887A" w:rsidR="009A76E3" w:rsidRPr="009A76E3" w:rsidRDefault="00000000" w:rsidP="009A76E3">
              <w:pPr>
                <w:pStyle w:val="TOC2"/>
                <w:rPr>
                  <w:rStyle w:val="Hyperlink"/>
                  <w:rFonts w:ascii="Abadi" w:eastAsiaTheme="minorHAnsi" w:hAnsi="Abadi"/>
                  <w:sz w:val="22"/>
                  <w:szCs w:val="22"/>
                </w:rPr>
              </w:pPr>
              <w:hyperlink w:anchor="_Toc166355731" w:history="1">
                <w:r w:rsidR="009A76E3" w:rsidRPr="000308EF">
                  <w:rPr>
                    <w:rStyle w:val="Hyperlink"/>
                    <w:rFonts w:ascii="Abadi" w:eastAsiaTheme="minorHAnsi" w:hAnsi="Abadi"/>
                    <w:noProof/>
                  </w:rPr>
                  <w:t>3.</w:t>
                </w:r>
                <w:r w:rsidR="009A76E3" w:rsidRPr="009A76E3">
                  <w:rPr>
                    <w:rStyle w:val="Hyperlink"/>
                    <w:rFonts w:ascii="Abadi" w:eastAsiaTheme="minorHAnsi" w:hAnsi="Abadi"/>
                    <w:sz w:val="22"/>
                    <w:szCs w:val="22"/>
                  </w:rPr>
                  <w:tab/>
                </w:r>
                <w:r w:rsidR="009A76E3" w:rsidRPr="000308EF">
                  <w:rPr>
                    <w:rStyle w:val="Hyperlink"/>
                    <w:rFonts w:ascii="Abadi" w:eastAsiaTheme="minorHAnsi" w:hAnsi="Abadi"/>
                    <w:noProof/>
                  </w:rPr>
                  <w:t>Recipes Class</w:t>
                </w:r>
                <w:r w:rsidR="009A76E3" w:rsidRPr="009A76E3">
                  <w:rPr>
                    <w:rStyle w:val="Hyperlink"/>
                    <w:rFonts w:ascii="Abadi" w:eastAsiaTheme="minorHAnsi" w:hAnsi="Abadi"/>
                    <w:webHidden/>
                  </w:rPr>
                  <w:tab/>
                </w:r>
                <w:r w:rsidR="009A76E3" w:rsidRPr="009A76E3">
                  <w:rPr>
                    <w:rStyle w:val="Hyperlink"/>
                    <w:rFonts w:ascii="Abadi" w:eastAsiaTheme="minorHAnsi" w:hAnsi="Abadi"/>
                    <w:webHidden/>
                  </w:rPr>
                  <w:fldChar w:fldCharType="begin"/>
                </w:r>
                <w:r w:rsidR="009A76E3" w:rsidRPr="009A76E3">
                  <w:rPr>
                    <w:rStyle w:val="Hyperlink"/>
                    <w:rFonts w:ascii="Abadi" w:eastAsiaTheme="minorHAnsi" w:hAnsi="Abadi"/>
                    <w:webHidden/>
                  </w:rPr>
                  <w:instrText xml:space="preserve"> PAGEREF _Toc166355731 \h </w:instrText>
                </w:r>
                <w:r w:rsidR="009A76E3" w:rsidRPr="009A76E3">
                  <w:rPr>
                    <w:rStyle w:val="Hyperlink"/>
                    <w:rFonts w:ascii="Abadi" w:eastAsiaTheme="minorHAnsi" w:hAnsi="Abadi"/>
                    <w:webHidden/>
                  </w:rPr>
                </w:r>
                <w:r w:rsidR="009A76E3" w:rsidRPr="009A76E3">
                  <w:rPr>
                    <w:rStyle w:val="Hyperlink"/>
                    <w:rFonts w:ascii="Abadi" w:eastAsiaTheme="minorHAnsi" w:hAnsi="Abadi"/>
                    <w:webHidden/>
                  </w:rPr>
                  <w:fldChar w:fldCharType="separate"/>
                </w:r>
                <w:r w:rsidR="000259A3">
                  <w:rPr>
                    <w:rStyle w:val="Hyperlink"/>
                    <w:rFonts w:ascii="Abadi" w:eastAsiaTheme="minorHAnsi" w:hAnsi="Abadi"/>
                    <w:noProof/>
                    <w:webHidden/>
                  </w:rPr>
                  <w:t>4</w:t>
                </w:r>
                <w:r w:rsidR="009A76E3" w:rsidRPr="009A76E3">
                  <w:rPr>
                    <w:rStyle w:val="Hyperlink"/>
                    <w:rFonts w:ascii="Abadi" w:eastAsiaTheme="minorHAnsi" w:hAnsi="Abadi"/>
                    <w:webHidden/>
                  </w:rPr>
                  <w:fldChar w:fldCharType="end"/>
                </w:r>
              </w:hyperlink>
            </w:p>
            <w:p w14:paraId="6B8C0BEE" w14:textId="4A8194F2" w:rsidR="009A76E3" w:rsidRPr="009A76E3" w:rsidRDefault="00000000" w:rsidP="009A76E3">
              <w:pPr>
                <w:pStyle w:val="TOC2"/>
                <w:rPr>
                  <w:rStyle w:val="Hyperlink"/>
                  <w:rFonts w:ascii="Abadi" w:eastAsiaTheme="minorHAnsi" w:hAnsi="Abadi"/>
                  <w:sz w:val="22"/>
                  <w:szCs w:val="22"/>
                </w:rPr>
              </w:pPr>
              <w:hyperlink w:anchor="_Toc166355732" w:history="1">
                <w:r w:rsidR="009A76E3" w:rsidRPr="000308EF">
                  <w:rPr>
                    <w:rStyle w:val="Hyperlink"/>
                    <w:rFonts w:ascii="Abadi" w:eastAsiaTheme="minorHAnsi" w:hAnsi="Abadi"/>
                    <w:noProof/>
                  </w:rPr>
                  <w:t>4.</w:t>
                </w:r>
                <w:r w:rsidR="009A76E3" w:rsidRPr="009A76E3">
                  <w:rPr>
                    <w:rStyle w:val="Hyperlink"/>
                    <w:rFonts w:ascii="Abadi" w:eastAsiaTheme="minorHAnsi" w:hAnsi="Abadi"/>
                    <w:sz w:val="22"/>
                    <w:szCs w:val="22"/>
                  </w:rPr>
                  <w:tab/>
                </w:r>
                <w:r w:rsidR="009A76E3" w:rsidRPr="000308EF">
                  <w:rPr>
                    <w:rStyle w:val="Hyperlink"/>
                    <w:rFonts w:ascii="Abadi" w:eastAsiaTheme="minorHAnsi" w:hAnsi="Abadi"/>
                    <w:noProof/>
                  </w:rPr>
                  <w:t>Three Files</w:t>
                </w:r>
                <w:r w:rsidR="009A76E3" w:rsidRPr="009A76E3">
                  <w:rPr>
                    <w:rStyle w:val="Hyperlink"/>
                    <w:rFonts w:ascii="Abadi" w:eastAsiaTheme="minorHAnsi" w:hAnsi="Abadi"/>
                    <w:webHidden/>
                  </w:rPr>
                  <w:tab/>
                </w:r>
                <w:r w:rsidR="009A76E3" w:rsidRPr="009A76E3">
                  <w:rPr>
                    <w:rStyle w:val="Hyperlink"/>
                    <w:rFonts w:ascii="Abadi" w:eastAsiaTheme="minorHAnsi" w:hAnsi="Abadi"/>
                    <w:webHidden/>
                  </w:rPr>
                  <w:fldChar w:fldCharType="begin"/>
                </w:r>
                <w:r w:rsidR="009A76E3" w:rsidRPr="009A76E3">
                  <w:rPr>
                    <w:rStyle w:val="Hyperlink"/>
                    <w:rFonts w:ascii="Abadi" w:eastAsiaTheme="minorHAnsi" w:hAnsi="Abadi"/>
                    <w:webHidden/>
                  </w:rPr>
                  <w:instrText xml:space="preserve"> PAGEREF _Toc166355732 \h </w:instrText>
                </w:r>
                <w:r w:rsidR="009A76E3" w:rsidRPr="009A76E3">
                  <w:rPr>
                    <w:rStyle w:val="Hyperlink"/>
                    <w:rFonts w:ascii="Abadi" w:eastAsiaTheme="minorHAnsi" w:hAnsi="Abadi"/>
                    <w:webHidden/>
                  </w:rPr>
                </w:r>
                <w:r w:rsidR="009A76E3" w:rsidRPr="009A76E3">
                  <w:rPr>
                    <w:rStyle w:val="Hyperlink"/>
                    <w:rFonts w:ascii="Abadi" w:eastAsiaTheme="minorHAnsi" w:hAnsi="Abadi"/>
                    <w:webHidden/>
                  </w:rPr>
                  <w:fldChar w:fldCharType="separate"/>
                </w:r>
                <w:r w:rsidR="000259A3">
                  <w:rPr>
                    <w:rStyle w:val="Hyperlink"/>
                    <w:rFonts w:ascii="Abadi" w:eastAsiaTheme="minorHAnsi" w:hAnsi="Abadi"/>
                    <w:noProof/>
                    <w:webHidden/>
                  </w:rPr>
                  <w:t>4</w:t>
                </w:r>
                <w:r w:rsidR="009A76E3" w:rsidRPr="009A76E3">
                  <w:rPr>
                    <w:rStyle w:val="Hyperlink"/>
                    <w:rFonts w:ascii="Abadi" w:eastAsiaTheme="minorHAnsi" w:hAnsi="Abadi"/>
                    <w:webHidden/>
                  </w:rPr>
                  <w:fldChar w:fldCharType="end"/>
                </w:r>
              </w:hyperlink>
            </w:p>
            <w:p w14:paraId="76B28984" w14:textId="5C397BD1" w:rsidR="009A76E3" w:rsidRPr="009A76E3" w:rsidRDefault="00000000" w:rsidP="009A76E3">
              <w:pPr>
                <w:pStyle w:val="TOC2"/>
                <w:rPr>
                  <w:rStyle w:val="Hyperlink"/>
                  <w:rFonts w:ascii="Abadi" w:eastAsiaTheme="minorHAnsi" w:hAnsi="Abadi"/>
                  <w:sz w:val="22"/>
                  <w:szCs w:val="22"/>
                </w:rPr>
              </w:pPr>
              <w:hyperlink w:anchor="_Toc166355733" w:history="1">
                <w:r w:rsidR="009A76E3" w:rsidRPr="009A76E3">
                  <w:rPr>
                    <w:rStyle w:val="Hyperlink"/>
                    <w:rFonts w:ascii="Abadi" w:eastAsiaTheme="minorHAnsi" w:hAnsi="Abadi"/>
                    <w:noProof/>
                  </w:rPr>
                  <w:t></w:t>
                </w:r>
                <w:r w:rsidR="009A76E3" w:rsidRPr="009A76E3">
                  <w:rPr>
                    <w:rStyle w:val="Hyperlink"/>
                    <w:rFonts w:ascii="Abadi" w:eastAsiaTheme="minorHAnsi" w:hAnsi="Abadi"/>
                    <w:sz w:val="22"/>
                    <w:szCs w:val="22"/>
                  </w:rPr>
                  <w:tab/>
                </w:r>
                <w:r w:rsidR="009A76E3" w:rsidRPr="009A76E3">
                  <w:rPr>
                    <w:rStyle w:val="Hyperlink"/>
                    <w:rFonts w:ascii="Abadi" w:eastAsiaTheme="minorHAnsi" w:hAnsi="Abadi"/>
                    <w:noProof/>
                  </w:rPr>
                  <w:t>The Main Methods</w:t>
                </w:r>
                <w:r w:rsidR="009A76E3" w:rsidRPr="009A76E3">
                  <w:rPr>
                    <w:rStyle w:val="Hyperlink"/>
                    <w:rFonts w:ascii="Abadi" w:eastAsiaTheme="minorHAnsi" w:hAnsi="Abadi"/>
                    <w:webHidden/>
                  </w:rPr>
                  <w:tab/>
                </w:r>
                <w:r w:rsidR="009A76E3" w:rsidRPr="009A76E3">
                  <w:rPr>
                    <w:rStyle w:val="Hyperlink"/>
                    <w:rFonts w:ascii="Abadi" w:eastAsiaTheme="minorHAnsi" w:hAnsi="Abadi"/>
                    <w:webHidden/>
                  </w:rPr>
                  <w:fldChar w:fldCharType="begin"/>
                </w:r>
                <w:r w:rsidR="009A76E3" w:rsidRPr="009A76E3">
                  <w:rPr>
                    <w:rStyle w:val="Hyperlink"/>
                    <w:rFonts w:ascii="Abadi" w:eastAsiaTheme="minorHAnsi" w:hAnsi="Abadi"/>
                    <w:webHidden/>
                  </w:rPr>
                  <w:instrText xml:space="preserve"> PAGEREF _Toc166355733 \h </w:instrText>
                </w:r>
                <w:r w:rsidR="009A76E3" w:rsidRPr="009A76E3">
                  <w:rPr>
                    <w:rStyle w:val="Hyperlink"/>
                    <w:rFonts w:ascii="Abadi" w:eastAsiaTheme="minorHAnsi" w:hAnsi="Abadi"/>
                    <w:webHidden/>
                  </w:rPr>
                </w:r>
                <w:r w:rsidR="009A76E3" w:rsidRPr="009A76E3">
                  <w:rPr>
                    <w:rStyle w:val="Hyperlink"/>
                    <w:rFonts w:ascii="Abadi" w:eastAsiaTheme="minorHAnsi" w:hAnsi="Abadi"/>
                    <w:webHidden/>
                  </w:rPr>
                  <w:fldChar w:fldCharType="separate"/>
                </w:r>
                <w:r w:rsidR="000259A3">
                  <w:rPr>
                    <w:rStyle w:val="Hyperlink"/>
                    <w:rFonts w:ascii="Abadi" w:eastAsiaTheme="minorHAnsi" w:hAnsi="Abadi"/>
                    <w:noProof/>
                    <w:webHidden/>
                  </w:rPr>
                  <w:t>4</w:t>
                </w:r>
                <w:r w:rsidR="009A76E3" w:rsidRPr="009A76E3">
                  <w:rPr>
                    <w:rStyle w:val="Hyperlink"/>
                    <w:rFonts w:ascii="Abadi" w:eastAsiaTheme="minorHAnsi" w:hAnsi="Abadi"/>
                    <w:webHidden/>
                  </w:rPr>
                  <w:fldChar w:fldCharType="end"/>
                </w:r>
              </w:hyperlink>
            </w:p>
            <w:p w14:paraId="3A528810" w14:textId="2B67EAC0" w:rsidR="009A76E3" w:rsidRPr="009A76E3" w:rsidRDefault="00000000" w:rsidP="009A76E3">
              <w:pPr>
                <w:pStyle w:val="TOC2"/>
                <w:rPr>
                  <w:rStyle w:val="Hyperlink"/>
                  <w:rFonts w:ascii="Abadi" w:eastAsiaTheme="minorHAnsi" w:hAnsi="Abadi"/>
                  <w:sz w:val="22"/>
                  <w:szCs w:val="22"/>
                </w:rPr>
              </w:pPr>
              <w:hyperlink w:anchor="_Toc166355734" w:history="1">
                <w:r w:rsidR="009A76E3" w:rsidRPr="000308EF">
                  <w:rPr>
                    <w:rStyle w:val="Hyperlink"/>
                    <w:rFonts w:ascii="Abadi" w:eastAsiaTheme="minorHAnsi" w:hAnsi="Abadi"/>
                    <w:noProof/>
                  </w:rPr>
                  <w:t xml:space="preserve">1. </w:t>
                </w:r>
                <w:r w:rsidR="009A76E3" w:rsidRPr="009A76E3">
                  <w:rPr>
                    <w:rStyle w:val="Hyperlink"/>
                    <w:rFonts w:ascii="Abadi" w:eastAsiaTheme="minorHAnsi" w:hAnsi="Abadi"/>
                    <w:noProof/>
                  </w:rPr>
                  <w:t>Method (fromFileToHashMap)</w:t>
                </w:r>
                <w:r w:rsidR="009A76E3" w:rsidRPr="009A76E3">
                  <w:rPr>
                    <w:rStyle w:val="Hyperlink"/>
                    <w:rFonts w:ascii="Abadi" w:eastAsiaTheme="minorHAnsi" w:hAnsi="Abadi"/>
                    <w:webHidden/>
                  </w:rPr>
                  <w:tab/>
                </w:r>
                <w:r w:rsidR="009A76E3" w:rsidRPr="009A76E3">
                  <w:rPr>
                    <w:rStyle w:val="Hyperlink"/>
                    <w:rFonts w:ascii="Abadi" w:eastAsiaTheme="minorHAnsi" w:hAnsi="Abadi"/>
                    <w:webHidden/>
                  </w:rPr>
                  <w:fldChar w:fldCharType="begin"/>
                </w:r>
                <w:r w:rsidR="009A76E3" w:rsidRPr="009A76E3">
                  <w:rPr>
                    <w:rStyle w:val="Hyperlink"/>
                    <w:rFonts w:ascii="Abadi" w:eastAsiaTheme="minorHAnsi" w:hAnsi="Abadi"/>
                    <w:webHidden/>
                  </w:rPr>
                  <w:instrText xml:space="preserve"> PAGEREF _Toc166355734 \h </w:instrText>
                </w:r>
                <w:r w:rsidR="009A76E3" w:rsidRPr="009A76E3">
                  <w:rPr>
                    <w:rStyle w:val="Hyperlink"/>
                    <w:rFonts w:ascii="Abadi" w:eastAsiaTheme="minorHAnsi" w:hAnsi="Abadi"/>
                    <w:webHidden/>
                  </w:rPr>
                </w:r>
                <w:r w:rsidR="009A76E3" w:rsidRPr="009A76E3">
                  <w:rPr>
                    <w:rStyle w:val="Hyperlink"/>
                    <w:rFonts w:ascii="Abadi" w:eastAsiaTheme="minorHAnsi" w:hAnsi="Abadi"/>
                    <w:webHidden/>
                  </w:rPr>
                  <w:fldChar w:fldCharType="separate"/>
                </w:r>
                <w:r w:rsidR="000259A3">
                  <w:rPr>
                    <w:rStyle w:val="Hyperlink"/>
                    <w:rFonts w:ascii="Abadi" w:eastAsiaTheme="minorHAnsi" w:hAnsi="Abadi"/>
                    <w:noProof/>
                    <w:webHidden/>
                  </w:rPr>
                  <w:t>4</w:t>
                </w:r>
                <w:r w:rsidR="009A76E3" w:rsidRPr="009A76E3">
                  <w:rPr>
                    <w:rStyle w:val="Hyperlink"/>
                    <w:rFonts w:ascii="Abadi" w:eastAsiaTheme="minorHAnsi" w:hAnsi="Abadi"/>
                    <w:webHidden/>
                  </w:rPr>
                  <w:fldChar w:fldCharType="end"/>
                </w:r>
              </w:hyperlink>
            </w:p>
            <w:p w14:paraId="0B3A9213" w14:textId="0591996F" w:rsidR="009A76E3" w:rsidRPr="009A76E3" w:rsidRDefault="00000000" w:rsidP="009A76E3">
              <w:pPr>
                <w:pStyle w:val="TOC2"/>
                <w:rPr>
                  <w:rStyle w:val="Hyperlink"/>
                  <w:rFonts w:ascii="Abadi" w:eastAsiaTheme="minorHAnsi" w:hAnsi="Abadi"/>
                  <w:sz w:val="22"/>
                  <w:szCs w:val="22"/>
                </w:rPr>
              </w:pPr>
              <w:hyperlink w:anchor="_Toc166355735" w:history="1">
                <w:r w:rsidR="009A76E3" w:rsidRPr="009A76E3">
                  <w:rPr>
                    <w:rStyle w:val="Hyperlink"/>
                    <w:rFonts w:ascii="Abadi" w:eastAsiaTheme="minorHAnsi" w:hAnsi="Abadi"/>
                    <w:noProof/>
                  </w:rPr>
                  <w:t>2. Method (getStringIntegerMap)</w:t>
                </w:r>
                <w:r w:rsidR="009A76E3" w:rsidRPr="009A76E3">
                  <w:rPr>
                    <w:rStyle w:val="Hyperlink"/>
                    <w:rFonts w:ascii="Abadi" w:eastAsiaTheme="minorHAnsi" w:hAnsi="Abadi"/>
                    <w:webHidden/>
                  </w:rPr>
                  <w:tab/>
                </w:r>
                <w:r w:rsidR="009A76E3" w:rsidRPr="009A76E3">
                  <w:rPr>
                    <w:rStyle w:val="Hyperlink"/>
                    <w:rFonts w:ascii="Abadi" w:eastAsiaTheme="minorHAnsi" w:hAnsi="Abadi"/>
                    <w:webHidden/>
                  </w:rPr>
                  <w:fldChar w:fldCharType="begin"/>
                </w:r>
                <w:r w:rsidR="009A76E3" w:rsidRPr="009A76E3">
                  <w:rPr>
                    <w:rStyle w:val="Hyperlink"/>
                    <w:rFonts w:ascii="Abadi" w:eastAsiaTheme="minorHAnsi" w:hAnsi="Abadi"/>
                    <w:webHidden/>
                  </w:rPr>
                  <w:instrText xml:space="preserve"> PAGEREF _Toc166355735 \h </w:instrText>
                </w:r>
                <w:r w:rsidR="009A76E3" w:rsidRPr="009A76E3">
                  <w:rPr>
                    <w:rStyle w:val="Hyperlink"/>
                    <w:rFonts w:ascii="Abadi" w:eastAsiaTheme="minorHAnsi" w:hAnsi="Abadi"/>
                    <w:webHidden/>
                  </w:rPr>
                </w:r>
                <w:r w:rsidR="009A76E3" w:rsidRPr="009A76E3">
                  <w:rPr>
                    <w:rStyle w:val="Hyperlink"/>
                    <w:rFonts w:ascii="Abadi" w:eastAsiaTheme="minorHAnsi" w:hAnsi="Abadi"/>
                    <w:webHidden/>
                  </w:rPr>
                  <w:fldChar w:fldCharType="separate"/>
                </w:r>
                <w:r w:rsidR="000259A3">
                  <w:rPr>
                    <w:rStyle w:val="Hyperlink"/>
                    <w:rFonts w:ascii="Abadi" w:eastAsiaTheme="minorHAnsi" w:hAnsi="Abadi"/>
                    <w:noProof/>
                    <w:webHidden/>
                  </w:rPr>
                  <w:t>5</w:t>
                </w:r>
                <w:r w:rsidR="009A76E3" w:rsidRPr="009A76E3">
                  <w:rPr>
                    <w:rStyle w:val="Hyperlink"/>
                    <w:rFonts w:ascii="Abadi" w:eastAsiaTheme="minorHAnsi" w:hAnsi="Abadi"/>
                    <w:webHidden/>
                  </w:rPr>
                  <w:fldChar w:fldCharType="end"/>
                </w:r>
              </w:hyperlink>
            </w:p>
            <w:p w14:paraId="6102A895" w14:textId="5286D9DA" w:rsidR="009A76E3" w:rsidRPr="009A76E3" w:rsidRDefault="00000000" w:rsidP="009A76E3">
              <w:pPr>
                <w:pStyle w:val="TOC2"/>
                <w:ind w:left="540" w:hanging="320"/>
                <w:rPr>
                  <w:rStyle w:val="Hyperlink"/>
                  <w:rFonts w:ascii="Abadi" w:eastAsiaTheme="minorHAnsi" w:hAnsi="Abadi"/>
                  <w:sz w:val="22"/>
                  <w:szCs w:val="22"/>
                </w:rPr>
              </w:pPr>
              <w:hyperlink w:anchor="_Toc166355736" w:history="1">
                <w:r w:rsidR="009A76E3" w:rsidRPr="009A76E3">
                  <w:rPr>
                    <w:rStyle w:val="Hyperlink"/>
                    <w:rFonts w:ascii="Abadi" w:eastAsiaTheme="minorHAnsi" w:hAnsi="Abadi"/>
                    <w:noProof/>
                  </w:rPr>
                  <w:t>3.</w:t>
                </w:r>
                <w:r w:rsidR="009A76E3" w:rsidRPr="009A76E3">
                  <w:rPr>
                    <w:rStyle w:val="Hyperlink"/>
                    <w:rFonts w:ascii="Abadi" w:eastAsiaTheme="minorHAnsi" w:hAnsi="Abadi"/>
                    <w:sz w:val="22"/>
                    <w:szCs w:val="22"/>
                  </w:rPr>
                  <w:tab/>
                </w:r>
                <w:r w:rsidR="009A76E3" w:rsidRPr="009A76E3">
                  <w:rPr>
                    <w:rStyle w:val="Hyperlink"/>
                    <w:rFonts w:ascii="Abadi" w:eastAsiaTheme="minorHAnsi" w:hAnsi="Abadi"/>
                    <w:noProof/>
                  </w:rPr>
                  <w:t>Method (suggestionRecipes):</w:t>
                </w:r>
                <w:r w:rsidR="009A76E3" w:rsidRPr="009A76E3">
                  <w:rPr>
                    <w:rStyle w:val="Hyperlink"/>
                    <w:rFonts w:ascii="Abadi" w:eastAsiaTheme="minorHAnsi" w:hAnsi="Abadi"/>
                    <w:webHidden/>
                  </w:rPr>
                  <w:tab/>
                </w:r>
                <w:r w:rsidR="009A76E3" w:rsidRPr="009A76E3">
                  <w:rPr>
                    <w:rStyle w:val="Hyperlink"/>
                    <w:rFonts w:ascii="Abadi" w:eastAsiaTheme="minorHAnsi" w:hAnsi="Abadi"/>
                    <w:webHidden/>
                  </w:rPr>
                  <w:fldChar w:fldCharType="begin"/>
                </w:r>
                <w:r w:rsidR="009A76E3" w:rsidRPr="009A76E3">
                  <w:rPr>
                    <w:rStyle w:val="Hyperlink"/>
                    <w:rFonts w:ascii="Abadi" w:eastAsiaTheme="minorHAnsi" w:hAnsi="Abadi"/>
                    <w:webHidden/>
                  </w:rPr>
                  <w:instrText xml:space="preserve"> PAGEREF _Toc166355736 \h </w:instrText>
                </w:r>
                <w:r w:rsidR="009A76E3" w:rsidRPr="009A76E3">
                  <w:rPr>
                    <w:rStyle w:val="Hyperlink"/>
                    <w:rFonts w:ascii="Abadi" w:eastAsiaTheme="minorHAnsi" w:hAnsi="Abadi"/>
                    <w:webHidden/>
                  </w:rPr>
                </w:r>
                <w:r w:rsidR="009A76E3" w:rsidRPr="009A76E3">
                  <w:rPr>
                    <w:rStyle w:val="Hyperlink"/>
                    <w:rFonts w:ascii="Abadi" w:eastAsiaTheme="minorHAnsi" w:hAnsi="Abadi"/>
                    <w:webHidden/>
                  </w:rPr>
                  <w:fldChar w:fldCharType="separate"/>
                </w:r>
                <w:r w:rsidR="000259A3">
                  <w:rPr>
                    <w:rStyle w:val="Hyperlink"/>
                    <w:rFonts w:ascii="Abadi" w:eastAsiaTheme="minorHAnsi" w:hAnsi="Abadi"/>
                    <w:noProof/>
                    <w:webHidden/>
                  </w:rPr>
                  <w:t>7</w:t>
                </w:r>
                <w:r w:rsidR="009A76E3" w:rsidRPr="009A76E3">
                  <w:rPr>
                    <w:rStyle w:val="Hyperlink"/>
                    <w:rFonts w:ascii="Abadi" w:eastAsiaTheme="minorHAnsi" w:hAnsi="Abadi"/>
                    <w:webHidden/>
                  </w:rPr>
                  <w:fldChar w:fldCharType="end"/>
                </w:r>
              </w:hyperlink>
            </w:p>
            <w:p w14:paraId="3E0A597C" w14:textId="7F92C41B" w:rsidR="009A76E3" w:rsidRPr="009A76E3" w:rsidRDefault="00000000" w:rsidP="009A76E3">
              <w:pPr>
                <w:pStyle w:val="TOC2"/>
                <w:rPr>
                  <w:rStyle w:val="Hyperlink"/>
                  <w:rFonts w:ascii="Abadi" w:eastAsiaTheme="minorHAnsi" w:hAnsi="Abadi"/>
                  <w:sz w:val="22"/>
                  <w:szCs w:val="22"/>
                </w:rPr>
              </w:pPr>
              <w:hyperlink w:anchor="_Toc166355737" w:history="1">
                <w:r w:rsidR="009A76E3" w:rsidRPr="009A76E3">
                  <w:rPr>
                    <w:rStyle w:val="Hyperlink"/>
                    <w:rFonts w:ascii="Abadi" w:eastAsiaTheme="minorHAnsi" w:hAnsi="Abadi"/>
                    <w:noProof/>
                  </w:rPr>
                  <w:t>Project Development Challenges</w:t>
                </w:r>
                <w:r w:rsidR="009A76E3" w:rsidRPr="009A76E3">
                  <w:rPr>
                    <w:rStyle w:val="Hyperlink"/>
                    <w:rFonts w:ascii="Abadi" w:eastAsiaTheme="minorHAnsi" w:hAnsi="Abadi"/>
                    <w:webHidden/>
                  </w:rPr>
                  <w:tab/>
                </w:r>
                <w:r w:rsidR="009A76E3" w:rsidRPr="009A76E3">
                  <w:rPr>
                    <w:rStyle w:val="Hyperlink"/>
                    <w:rFonts w:ascii="Abadi" w:eastAsiaTheme="minorHAnsi" w:hAnsi="Abadi"/>
                    <w:webHidden/>
                  </w:rPr>
                  <w:fldChar w:fldCharType="begin"/>
                </w:r>
                <w:r w:rsidR="009A76E3" w:rsidRPr="009A76E3">
                  <w:rPr>
                    <w:rStyle w:val="Hyperlink"/>
                    <w:rFonts w:ascii="Abadi" w:eastAsiaTheme="minorHAnsi" w:hAnsi="Abadi"/>
                    <w:webHidden/>
                  </w:rPr>
                  <w:instrText xml:space="preserve"> PAGEREF _Toc166355737 \h </w:instrText>
                </w:r>
                <w:r w:rsidR="009A76E3" w:rsidRPr="009A76E3">
                  <w:rPr>
                    <w:rStyle w:val="Hyperlink"/>
                    <w:rFonts w:ascii="Abadi" w:eastAsiaTheme="minorHAnsi" w:hAnsi="Abadi"/>
                    <w:webHidden/>
                  </w:rPr>
                </w:r>
                <w:r w:rsidR="009A76E3" w:rsidRPr="009A76E3">
                  <w:rPr>
                    <w:rStyle w:val="Hyperlink"/>
                    <w:rFonts w:ascii="Abadi" w:eastAsiaTheme="minorHAnsi" w:hAnsi="Abadi"/>
                    <w:webHidden/>
                  </w:rPr>
                  <w:fldChar w:fldCharType="separate"/>
                </w:r>
                <w:r w:rsidR="000259A3">
                  <w:rPr>
                    <w:rStyle w:val="Hyperlink"/>
                    <w:rFonts w:ascii="Abadi" w:eastAsiaTheme="minorHAnsi" w:hAnsi="Abadi"/>
                    <w:noProof/>
                    <w:webHidden/>
                  </w:rPr>
                  <w:t>8</w:t>
                </w:r>
                <w:r w:rsidR="009A76E3" w:rsidRPr="009A76E3">
                  <w:rPr>
                    <w:rStyle w:val="Hyperlink"/>
                    <w:rFonts w:ascii="Abadi" w:eastAsiaTheme="minorHAnsi" w:hAnsi="Abadi"/>
                    <w:webHidden/>
                  </w:rPr>
                  <w:fldChar w:fldCharType="end"/>
                </w:r>
              </w:hyperlink>
            </w:p>
            <w:p w14:paraId="2E17BF77" w14:textId="3B0D2CC8" w:rsidR="009A76E3" w:rsidRPr="009A76E3" w:rsidRDefault="00000000" w:rsidP="009A76E3">
              <w:pPr>
                <w:pStyle w:val="TOC2"/>
                <w:rPr>
                  <w:rStyle w:val="Hyperlink"/>
                  <w:rFonts w:ascii="Abadi" w:eastAsiaTheme="minorHAnsi" w:hAnsi="Abadi"/>
                  <w:sz w:val="22"/>
                  <w:szCs w:val="22"/>
                </w:rPr>
              </w:pPr>
              <w:hyperlink w:anchor="_Toc166355738" w:history="1">
                <w:r w:rsidR="009A76E3" w:rsidRPr="000308EF">
                  <w:rPr>
                    <w:rStyle w:val="Hyperlink"/>
                    <w:rFonts w:ascii="Abadi" w:eastAsiaTheme="minorHAnsi" w:hAnsi="Abadi"/>
                    <w:noProof/>
                  </w:rPr>
                  <w:t>1.</w:t>
                </w:r>
                <w:r w:rsidR="009A76E3" w:rsidRPr="009A76E3">
                  <w:rPr>
                    <w:rStyle w:val="Hyperlink"/>
                    <w:rFonts w:ascii="Abadi" w:eastAsiaTheme="minorHAnsi" w:hAnsi="Abadi"/>
                    <w:sz w:val="22"/>
                    <w:szCs w:val="22"/>
                  </w:rPr>
                  <w:tab/>
                </w:r>
                <w:r w:rsidR="009A76E3" w:rsidRPr="000308EF">
                  <w:rPr>
                    <w:rStyle w:val="Hyperlink"/>
                    <w:rFonts w:ascii="Abadi" w:eastAsiaTheme="minorHAnsi" w:hAnsi="Abadi"/>
                    <w:noProof/>
                  </w:rPr>
                  <w:t>showing all the recipes that contain these ingredients even if it just one.</w:t>
                </w:r>
                <w:r w:rsidR="009A76E3" w:rsidRPr="009A76E3">
                  <w:rPr>
                    <w:rStyle w:val="Hyperlink"/>
                    <w:rFonts w:ascii="Abadi" w:eastAsiaTheme="minorHAnsi" w:hAnsi="Abadi"/>
                    <w:webHidden/>
                  </w:rPr>
                  <w:tab/>
                </w:r>
                <w:r w:rsidR="009A76E3" w:rsidRPr="009A76E3">
                  <w:rPr>
                    <w:rStyle w:val="Hyperlink"/>
                    <w:rFonts w:ascii="Abadi" w:eastAsiaTheme="minorHAnsi" w:hAnsi="Abadi"/>
                    <w:webHidden/>
                  </w:rPr>
                  <w:fldChar w:fldCharType="begin"/>
                </w:r>
                <w:r w:rsidR="009A76E3" w:rsidRPr="009A76E3">
                  <w:rPr>
                    <w:rStyle w:val="Hyperlink"/>
                    <w:rFonts w:ascii="Abadi" w:eastAsiaTheme="minorHAnsi" w:hAnsi="Abadi"/>
                    <w:webHidden/>
                  </w:rPr>
                  <w:instrText xml:space="preserve"> PAGEREF _Toc166355738 \h </w:instrText>
                </w:r>
                <w:r w:rsidR="009A76E3" w:rsidRPr="009A76E3">
                  <w:rPr>
                    <w:rStyle w:val="Hyperlink"/>
                    <w:rFonts w:ascii="Abadi" w:eastAsiaTheme="minorHAnsi" w:hAnsi="Abadi"/>
                    <w:webHidden/>
                  </w:rPr>
                </w:r>
                <w:r w:rsidR="009A76E3" w:rsidRPr="009A76E3">
                  <w:rPr>
                    <w:rStyle w:val="Hyperlink"/>
                    <w:rFonts w:ascii="Abadi" w:eastAsiaTheme="minorHAnsi" w:hAnsi="Abadi"/>
                    <w:webHidden/>
                  </w:rPr>
                  <w:fldChar w:fldCharType="separate"/>
                </w:r>
                <w:r w:rsidR="000259A3">
                  <w:rPr>
                    <w:rStyle w:val="Hyperlink"/>
                    <w:rFonts w:ascii="Abadi" w:eastAsiaTheme="minorHAnsi" w:hAnsi="Abadi"/>
                    <w:noProof/>
                    <w:webHidden/>
                  </w:rPr>
                  <w:t>8</w:t>
                </w:r>
                <w:r w:rsidR="009A76E3" w:rsidRPr="009A76E3">
                  <w:rPr>
                    <w:rStyle w:val="Hyperlink"/>
                    <w:rFonts w:ascii="Abadi" w:eastAsiaTheme="minorHAnsi" w:hAnsi="Abadi"/>
                    <w:webHidden/>
                  </w:rPr>
                  <w:fldChar w:fldCharType="end"/>
                </w:r>
              </w:hyperlink>
            </w:p>
            <w:p w14:paraId="601914C4" w14:textId="40C48344" w:rsidR="009A76E3" w:rsidRPr="009A76E3" w:rsidRDefault="00000000" w:rsidP="009A76E3">
              <w:pPr>
                <w:pStyle w:val="TOC2"/>
                <w:rPr>
                  <w:rStyle w:val="Hyperlink"/>
                  <w:rFonts w:ascii="Abadi" w:eastAsiaTheme="minorHAnsi" w:hAnsi="Abadi"/>
                  <w:sz w:val="22"/>
                  <w:szCs w:val="22"/>
                </w:rPr>
              </w:pPr>
              <w:hyperlink w:anchor="_Toc166355739" w:history="1">
                <w:r w:rsidR="009A76E3" w:rsidRPr="000308EF">
                  <w:rPr>
                    <w:rStyle w:val="Hyperlink"/>
                    <w:rFonts w:ascii="Abadi" w:eastAsiaTheme="minorHAnsi" w:hAnsi="Abadi"/>
                    <w:noProof/>
                  </w:rPr>
                  <w:t>2.</w:t>
                </w:r>
                <w:r w:rsidR="009A76E3" w:rsidRPr="009A76E3">
                  <w:rPr>
                    <w:rStyle w:val="Hyperlink"/>
                    <w:rFonts w:ascii="Abadi" w:eastAsiaTheme="minorHAnsi" w:hAnsi="Abadi"/>
                    <w:sz w:val="22"/>
                    <w:szCs w:val="22"/>
                  </w:rPr>
                  <w:tab/>
                </w:r>
                <w:r w:rsidR="009A76E3" w:rsidRPr="000308EF">
                  <w:rPr>
                    <w:rStyle w:val="Hyperlink"/>
                    <w:rFonts w:ascii="Abadi" w:eastAsiaTheme="minorHAnsi" w:hAnsi="Abadi"/>
                    <w:noProof/>
                  </w:rPr>
                  <w:t>Reading the correct meal file when the user selects the meal’s type.</w:t>
                </w:r>
                <w:r w:rsidR="009A76E3" w:rsidRPr="009A76E3">
                  <w:rPr>
                    <w:rStyle w:val="Hyperlink"/>
                    <w:rFonts w:ascii="Abadi" w:eastAsiaTheme="minorHAnsi" w:hAnsi="Abadi"/>
                    <w:webHidden/>
                  </w:rPr>
                  <w:tab/>
                </w:r>
                <w:r w:rsidR="009A76E3" w:rsidRPr="009A76E3">
                  <w:rPr>
                    <w:rStyle w:val="Hyperlink"/>
                    <w:rFonts w:ascii="Abadi" w:eastAsiaTheme="minorHAnsi" w:hAnsi="Abadi"/>
                    <w:webHidden/>
                  </w:rPr>
                  <w:fldChar w:fldCharType="begin"/>
                </w:r>
                <w:r w:rsidR="009A76E3" w:rsidRPr="009A76E3">
                  <w:rPr>
                    <w:rStyle w:val="Hyperlink"/>
                    <w:rFonts w:ascii="Abadi" w:eastAsiaTheme="minorHAnsi" w:hAnsi="Abadi"/>
                    <w:webHidden/>
                  </w:rPr>
                  <w:instrText xml:space="preserve"> PAGEREF _Toc166355739 \h </w:instrText>
                </w:r>
                <w:r w:rsidR="009A76E3" w:rsidRPr="009A76E3">
                  <w:rPr>
                    <w:rStyle w:val="Hyperlink"/>
                    <w:rFonts w:ascii="Abadi" w:eastAsiaTheme="minorHAnsi" w:hAnsi="Abadi"/>
                    <w:webHidden/>
                  </w:rPr>
                </w:r>
                <w:r w:rsidR="009A76E3" w:rsidRPr="009A76E3">
                  <w:rPr>
                    <w:rStyle w:val="Hyperlink"/>
                    <w:rFonts w:ascii="Abadi" w:eastAsiaTheme="minorHAnsi" w:hAnsi="Abadi"/>
                    <w:webHidden/>
                  </w:rPr>
                  <w:fldChar w:fldCharType="separate"/>
                </w:r>
                <w:r w:rsidR="000259A3">
                  <w:rPr>
                    <w:rStyle w:val="Hyperlink"/>
                    <w:rFonts w:ascii="Abadi" w:eastAsiaTheme="minorHAnsi" w:hAnsi="Abadi"/>
                    <w:noProof/>
                    <w:webHidden/>
                  </w:rPr>
                  <w:t>9</w:t>
                </w:r>
                <w:r w:rsidR="009A76E3" w:rsidRPr="009A76E3">
                  <w:rPr>
                    <w:rStyle w:val="Hyperlink"/>
                    <w:rFonts w:ascii="Abadi" w:eastAsiaTheme="minorHAnsi" w:hAnsi="Abadi"/>
                    <w:webHidden/>
                  </w:rPr>
                  <w:fldChar w:fldCharType="end"/>
                </w:r>
              </w:hyperlink>
            </w:p>
            <w:p w14:paraId="3D3E898E" w14:textId="0782DFC1" w:rsidR="009A76E3" w:rsidRPr="009A76E3" w:rsidRDefault="00000000" w:rsidP="009A76E3">
              <w:pPr>
                <w:pStyle w:val="TOC2"/>
                <w:rPr>
                  <w:rStyle w:val="Hyperlink"/>
                  <w:rFonts w:ascii="Abadi" w:eastAsiaTheme="minorHAnsi" w:hAnsi="Abadi"/>
                  <w:sz w:val="22"/>
                  <w:szCs w:val="22"/>
                </w:rPr>
              </w:pPr>
              <w:hyperlink w:anchor="_Toc166355740" w:history="1">
                <w:r w:rsidR="009A76E3" w:rsidRPr="000308EF">
                  <w:rPr>
                    <w:rStyle w:val="Hyperlink"/>
                    <w:rFonts w:ascii="Abadi" w:eastAsiaTheme="minorHAnsi" w:hAnsi="Abadi"/>
                    <w:noProof/>
                  </w:rPr>
                  <w:t>4.</w:t>
                </w:r>
                <w:r w:rsidR="009A76E3" w:rsidRPr="009A76E3">
                  <w:rPr>
                    <w:rStyle w:val="Hyperlink"/>
                    <w:rFonts w:ascii="Abadi" w:eastAsiaTheme="minorHAnsi" w:hAnsi="Abadi"/>
                    <w:sz w:val="22"/>
                    <w:szCs w:val="22"/>
                  </w:rPr>
                  <w:tab/>
                </w:r>
                <w:r w:rsidR="009A76E3" w:rsidRPr="000308EF">
                  <w:rPr>
                    <w:rStyle w:val="Hyperlink"/>
                    <w:rFonts w:ascii="Abadi" w:eastAsiaTheme="minorHAnsi" w:hAnsi="Abadi"/>
                    <w:noProof/>
                  </w:rPr>
                  <w:t>Writing the recipes in the file in an appropriate way</w:t>
                </w:r>
                <w:r w:rsidR="009A76E3" w:rsidRPr="009A76E3">
                  <w:rPr>
                    <w:rStyle w:val="Hyperlink"/>
                    <w:rFonts w:ascii="Abadi" w:eastAsiaTheme="minorHAnsi" w:hAnsi="Abadi"/>
                    <w:webHidden/>
                  </w:rPr>
                  <w:tab/>
                </w:r>
                <w:r w:rsidR="009A76E3" w:rsidRPr="009A76E3">
                  <w:rPr>
                    <w:rStyle w:val="Hyperlink"/>
                    <w:rFonts w:ascii="Abadi" w:eastAsiaTheme="minorHAnsi" w:hAnsi="Abadi"/>
                    <w:webHidden/>
                  </w:rPr>
                  <w:fldChar w:fldCharType="begin"/>
                </w:r>
                <w:r w:rsidR="009A76E3" w:rsidRPr="009A76E3">
                  <w:rPr>
                    <w:rStyle w:val="Hyperlink"/>
                    <w:rFonts w:ascii="Abadi" w:eastAsiaTheme="minorHAnsi" w:hAnsi="Abadi"/>
                    <w:webHidden/>
                  </w:rPr>
                  <w:instrText xml:space="preserve"> PAGEREF _Toc166355740 \h </w:instrText>
                </w:r>
                <w:r w:rsidR="009A76E3" w:rsidRPr="009A76E3">
                  <w:rPr>
                    <w:rStyle w:val="Hyperlink"/>
                    <w:rFonts w:ascii="Abadi" w:eastAsiaTheme="minorHAnsi" w:hAnsi="Abadi"/>
                    <w:webHidden/>
                  </w:rPr>
                </w:r>
                <w:r w:rsidR="009A76E3" w:rsidRPr="009A76E3">
                  <w:rPr>
                    <w:rStyle w:val="Hyperlink"/>
                    <w:rFonts w:ascii="Abadi" w:eastAsiaTheme="minorHAnsi" w:hAnsi="Abadi"/>
                    <w:webHidden/>
                  </w:rPr>
                  <w:fldChar w:fldCharType="separate"/>
                </w:r>
                <w:r w:rsidR="000259A3">
                  <w:rPr>
                    <w:rStyle w:val="Hyperlink"/>
                    <w:rFonts w:ascii="Abadi" w:eastAsiaTheme="minorHAnsi" w:hAnsi="Abadi"/>
                    <w:noProof/>
                    <w:webHidden/>
                  </w:rPr>
                  <w:t>9</w:t>
                </w:r>
                <w:r w:rsidR="009A76E3" w:rsidRPr="009A76E3">
                  <w:rPr>
                    <w:rStyle w:val="Hyperlink"/>
                    <w:rFonts w:ascii="Abadi" w:eastAsiaTheme="minorHAnsi" w:hAnsi="Abadi"/>
                    <w:webHidden/>
                  </w:rPr>
                  <w:fldChar w:fldCharType="end"/>
                </w:r>
              </w:hyperlink>
            </w:p>
            <w:p w14:paraId="232FEB13" w14:textId="0AB0BE82" w:rsidR="009A76E3" w:rsidRPr="009A76E3" w:rsidRDefault="00000000" w:rsidP="009A76E3">
              <w:pPr>
                <w:pStyle w:val="TOC2"/>
                <w:rPr>
                  <w:rStyle w:val="Hyperlink"/>
                  <w:rFonts w:ascii="Abadi" w:eastAsiaTheme="minorHAnsi" w:hAnsi="Abadi"/>
                  <w:sz w:val="22"/>
                  <w:szCs w:val="22"/>
                </w:rPr>
              </w:pPr>
              <w:hyperlink w:anchor="_Toc166355741" w:history="1">
                <w:r w:rsidR="009A76E3" w:rsidRPr="000308EF">
                  <w:rPr>
                    <w:rStyle w:val="Hyperlink"/>
                    <w:rFonts w:ascii="Abadi" w:eastAsiaTheme="minorHAnsi" w:hAnsi="Abadi"/>
                    <w:noProof/>
                  </w:rPr>
                  <w:t>5.</w:t>
                </w:r>
                <w:r w:rsidR="009A76E3" w:rsidRPr="009A76E3">
                  <w:rPr>
                    <w:rStyle w:val="Hyperlink"/>
                    <w:rFonts w:ascii="Abadi" w:eastAsiaTheme="minorHAnsi" w:hAnsi="Abadi"/>
                    <w:sz w:val="22"/>
                    <w:szCs w:val="22"/>
                  </w:rPr>
                  <w:tab/>
                </w:r>
                <w:r w:rsidR="009A76E3" w:rsidRPr="000308EF">
                  <w:rPr>
                    <w:rStyle w:val="Hyperlink"/>
                    <w:rFonts w:ascii="Abadi" w:eastAsiaTheme="minorHAnsi" w:hAnsi="Abadi"/>
                    <w:noProof/>
                  </w:rPr>
                  <w:t>Dealing with the information in flexible way</w:t>
                </w:r>
                <w:r w:rsidR="009A76E3" w:rsidRPr="009A76E3">
                  <w:rPr>
                    <w:rStyle w:val="Hyperlink"/>
                    <w:rFonts w:ascii="Abadi" w:eastAsiaTheme="minorHAnsi" w:hAnsi="Abadi"/>
                    <w:webHidden/>
                  </w:rPr>
                  <w:tab/>
                </w:r>
                <w:r w:rsidR="009A76E3" w:rsidRPr="009A76E3">
                  <w:rPr>
                    <w:rStyle w:val="Hyperlink"/>
                    <w:rFonts w:ascii="Abadi" w:eastAsiaTheme="minorHAnsi" w:hAnsi="Abadi"/>
                    <w:webHidden/>
                  </w:rPr>
                  <w:fldChar w:fldCharType="begin"/>
                </w:r>
                <w:r w:rsidR="009A76E3" w:rsidRPr="009A76E3">
                  <w:rPr>
                    <w:rStyle w:val="Hyperlink"/>
                    <w:rFonts w:ascii="Abadi" w:eastAsiaTheme="minorHAnsi" w:hAnsi="Abadi"/>
                    <w:webHidden/>
                  </w:rPr>
                  <w:instrText xml:space="preserve"> PAGEREF _Toc166355741 \h </w:instrText>
                </w:r>
                <w:r w:rsidR="009A76E3" w:rsidRPr="009A76E3">
                  <w:rPr>
                    <w:rStyle w:val="Hyperlink"/>
                    <w:rFonts w:ascii="Abadi" w:eastAsiaTheme="minorHAnsi" w:hAnsi="Abadi"/>
                    <w:webHidden/>
                  </w:rPr>
                </w:r>
                <w:r w:rsidR="009A76E3" w:rsidRPr="009A76E3">
                  <w:rPr>
                    <w:rStyle w:val="Hyperlink"/>
                    <w:rFonts w:ascii="Abadi" w:eastAsiaTheme="minorHAnsi" w:hAnsi="Abadi"/>
                    <w:webHidden/>
                  </w:rPr>
                  <w:fldChar w:fldCharType="separate"/>
                </w:r>
                <w:r w:rsidR="000259A3">
                  <w:rPr>
                    <w:rStyle w:val="Hyperlink"/>
                    <w:rFonts w:ascii="Abadi" w:eastAsiaTheme="minorHAnsi" w:hAnsi="Abadi"/>
                    <w:noProof/>
                    <w:webHidden/>
                  </w:rPr>
                  <w:t>10</w:t>
                </w:r>
                <w:r w:rsidR="009A76E3" w:rsidRPr="009A76E3">
                  <w:rPr>
                    <w:rStyle w:val="Hyperlink"/>
                    <w:rFonts w:ascii="Abadi" w:eastAsiaTheme="minorHAnsi" w:hAnsi="Abadi"/>
                    <w:webHidden/>
                  </w:rPr>
                  <w:fldChar w:fldCharType="end"/>
                </w:r>
              </w:hyperlink>
            </w:p>
            <w:p w14:paraId="0059ED41" w14:textId="5F41D45D" w:rsidR="009A76E3" w:rsidRPr="009A76E3" w:rsidRDefault="00000000" w:rsidP="009A76E3">
              <w:pPr>
                <w:pStyle w:val="TOC2"/>
                <w:rPr>
                  <w:rStyle w:val="Hyperlink"/>
                  <w:rFonts w:ascii="Abadi" w:eastAsiaTheme="minorHAnsi" w:hAnsi="Abadi"/>
                  <w:sz w:val="22"/>
                  <w:szCs w:val="22"/>
                </w:rPr>
              </w:pPr>
              <w:hyperlink w:anchor="_Toc166355742" w:history="1">
                <w:r w:rsidR="009A76E3" w:rsidRPr="009A76E3">
                  <w:rPr>
                    <w:rStyle w:val="Hyperlink"/>
                    <w:rFonts w:ascii="Abadi" w:eastAsiaTheme="minorHAnsi" w:hAnsi="Abadi"/>
                    <w:noProof/>
                  </w:rPr>
                  <w:t>Future Prospects</w:t>
                </w:r>
                <w:r w:rsidR="009A76E3" w:rsidRPr="009A76E3">
                  <w:rPr>
                    <w:rStyle w:val="Hyperlink"/>
                    <w:rFonts w:ascii="Abadi" w:eastAsiaTheme="minorHAnsi" w:hAnsi="Abadi"/>
                    <w:webHidden/>
                  </w:rPr>
                  <w:tab/>
                </w:r>
                <w:r w:rsidR="009A76E3" w:rsidRPr="009A76E3">
                  <w:rPr>
                    <w:rStyle w:val="Hyperlink"/>
                    <w:rFonts w:ascii="Abadi" w:eastAsiaTheme="minorHAnsi" w:hAnsi="Abadi"/>
                    <w:webHidden/>
                  </w:rPr>
                  <w:fldChar w:fldCharType="begin"/>
                </w:r>
                <w:r w:rsidR="009A76E3" w:rsidRPr="009A76E3">
                  <w:rPr>
                    <w:rStyle w:val="Hyperlink"/>
                    <w:rFonts w:ascii="Abadi" w:eastAsiaTheme="minorHAnsi" w:hAnsi="Abadi"/>
                    <w:webHidden/>
                  </w:rPr>
                  <w:instrText xml:space="preserve"> PAGEREF _Toc166355742 \h </w:instrText>
                </w:r>
                <w:r w:rsidR="009A76E3" w:rsidRPr="009A76E3">
                  <w:rPr>
                    <w:rStyle w:val="Hyperlink"/>
                    <w:rFonts w:ascii="Abadi" w:eastAsiaTheme="minorHAnsi" w:hAnsi="Abadi"/>
                    <w:webHidden/>
                  </w:rPr>
                </w:r>
                <w:r w:rsidR="009A76E3" w:rsidRPr="009A76E3">
                  <w:rPr>
                    <w:rStyle w:val="Hyperlink"/>
                    <w:rFonts w:ascii="Abadi" w:eastAsiaTheme="minorHAnsi" w:hAnsi="Abadi"/>
                    <w:webHidden/>
                  </w:rPr>
                  <w:fldChar w:fldCharType="separate"/>
                </w:r>
                <w:r w:rsidR="000259A3">
                  <w:rPr>
                    <w:rStyle w:val="Hyperlink"/>
                    <w:rFonts w:ascii="Abadi" w:eastAsiaTheme="minorHAnsi" w:hAnsi="Abadi"/>
                    <w:noProof/>
                    <w:webHidden/>
                  </w:rPr>
                  <w:t>11</w:t>
                </w:r>
                <w:r w:rsidR="009A76E3" w:rsidRPr="009A76E3">
                  <w:rPr>
                    <w:rStyle w:val="Hyperlink"/>
                    <w:rFonts w:ascii="Abadi" w:eastAsiaTheme="minorHAnsi" w:hAnsi="Abadi"/>
                    <w:webHidden/>
                  </w:rPr>
                  <w:fldChar w:fldCharType="end"/>
                </w:r>
              </w:hyperlink>
            </w:p>
            <w:p w14:paraId="14EF96AE" w14:textId="002B0ACE" w:rsidR="009A76E3" w:rsidRPr="009A76E3" w:rsidRDefault="00000000" w:rsidP="009A76E3">
              <w:pPr>
                <w:pStyle w:val="TOC2"/>
                <w:rPr>
                  <w:rStyle w:val="Hyperlink"/>
                  <w:rFonts w:ascii="Abadi" w:eastAsiaTheme="minorHAnsi" w:hAnsi="Abadi"/>
                  <w:sz w:val="22"/>
                  <w:szCs w:val="22"/>
                </w:rPr>
              </w:pPr>
              <w:hyperlink w:anchor="_Toc166355743" w:history="1">
                <w:r w:rsidR="009A76E3" w:rsidRPr="000308EF">
                  <w:rPr>
                    <w:rStyle w:val="Hyperlink"/>
                    <w:rFonts w:ascii="Abadi" w:eastAsiaTheme="minorHAnsi" w:hAnsi="Abadi"/>
                    <w:noProof/>
                  </w:rPr>
                  <w:t>1.</w:t>
                </w:r>
                <w:r w:rsidR="009A76E3" w:rsidRPr="009A76E3">
                  <w:rPr>
                    <w:rStyle w:val="Hyperlink"/>
                    <w:rFonts w:ascii="Abadi" w:eastAsiaTheme="minorHAnsi" w:hAnsi="Abadi"/>
                    <w:sz w:val="22"/>
                    <w:szCs w:val="22"/>
                  </w:rPr>
                  <w:tab/>
                </w:r>
                <w:r w:rsidR="009A76E3" w:rsidRPr="000308EF">
                  <w:rPr>
                    <w:rStyle w:val="Hyperlink"/>
                    <w:rFonts w:ascii="Abadi" w:eastAsiaTheme="minorHAnsi" w:hAnsi="Abadi"/>
                    <w:noProof/>
                  </w:rPr>
                  <w:t>Integration with a Large Database</w:t>
                </w:r>
                <w:r w:rsidR="009A76E3" w:rsidRPr="009A76E3">
                  <w:rPr>
                    <w:rStyle w:val="Hyperlink"/>
                    <w:rFonts w:ascii="Abadi" w:eastAsiaTheme="minorHAnsi" w:hAnsi="Abadi"/>
                    <w:webHidden/>
                  </w:rPr>
                  <w:tab/>
                </w:r>
                <w:r w:rsidR="009A76E3" w:rsidRPr="009A76E3">
                  <w:rPr>
                    <w:rStyle w:val="Hyperlink"/>
                    <w:rFonts w:ascii="Abadi" w:eastAsiaTheme="minorHAnsi" w:hAnsi="Abadi"/>
                    <w:webHidden/>
                  </w:rPr>
                  <w:fldChar w:fldCharType="begin"/>
                </w:r>
                <w:r w:rsidR="009A76E3" w:rsidRPr="009A76E3">
                  <w:rPr>
                    <w:rStyle w:val="Hyperlink"/>
                    <w:rFonts w:ascii="Abadi" w:eastAsiaTheme="minorHAnsi" w:hAnsi="Abadi"/>
                    <w:webHidden/>
                  </w:rPr>
                  <w:instrText xml:space="preserve"> PAGEREF _Toc166355743 \h </w:instrText>
                </w:r>
                <w:r w:rsidR="009A76E3" w:rsidRPr="009A76E3">
                  <w:rPr>
                    <w:rStyle w:val="Hyperlink"/>
                    <w:rFonts w:ascii="Abadi" w:eastAsiaTheme="minorHAnsi" w:hAnsi="Abadi"/>
                    <w:webHidden/>
                  </w:rPr>
                </w:r>
                <w:r w:rsidR="009A76E3" w:rsidRPr="009A76E3">
                  <w:rPr>
                    <w:rStyle w:val="Hyperlink"/>
                    <w:rFonts w:ascii="Abadi" w:eastAsiaTheme="minorHAnsi" w:hAnsi="Abadi"/>
                    <w:webHidden/>
                  </w:rPr>
                  <w:fldChar w:fldCharType="separate"/>
                </w:r>
                <w:r w:rsidR="000259A3">
                  <w:rPr>
                    <w:rStyle w:val="Hyperlink"/>
                    <w:rFonts w:ascii="Abadi" w:eastAsiaTheme="minorHAnsi" w:hAnsi="Abadi"/>
                    <w:noProof/>
                    <w:webHidden/>
                  </w:rPr>
                  <w:t>11</w:t>
                </w:r>
                <w:r w:rsidR="009A76E3" w:rsidRPr="009A76E3">
                  <w:rPr>
                    <w:rStyle w:val="Hyperlink"/>
                    <w:rFonts w:ascii="Abadi" w:eastAsiaTheme="minorHAnsi" w:hAnsi="Abadi"/>
                    <w:webHidden/>
                  </w:rPr>
                  <w:fldChar w:fldCharType="end"/>
                </w:r>
              </w:hyperlink>
            </w:p>
            <w:p w14:paraId="4674504D" w14:textId="5210185A" w:rsidR="009A76E3" w:rsidRPr="009A76E3" w:rsidRDefault="00000000" w:rsidP="009A76E3">
              <w:pPr>
                <w:pStyle w:val="TOC2"/>
                <w:rPr>
                  <w:rStyle w:val="Hyperlink"/>
                  <w:rFonts w:ascii="Abadi" w:eastAsiaTheme="minorHAnsi" w:hAnsi="Abadi"/>
                  <w:sz w:val="22"/>
                  <w:szCs w:val="22"/>
                </w:rPr>
              </w:pPr>
              <w:hyperlink w:anchor="_Toc166355744" w:history="1">
                <w:r w:rsidR="009A76E3" w:rsidRPr="009A76E3">
                  <w:rPr>
                    <w:rStyle w:val="Hyperlink"/>
                    <w:rFonts w:ascii="Abadi" w:eastAsiaTheme="minorHAnsi" w:hAnsi="Abadi"/>
                    <w:noProof/>
                  </w:rPr>
                  <w:t>2.</w:t>
                </w:r>
                <w:r w:rsidR="009A76E3" w:rsidRPr="009A76E3">
                  <w:rPr>
                    <w:rStyle w:val="Hyperlink"/>
                    <w:rFonts w:ascii="Abadi" w:eastAsiaTheme="minorHAnsi" w:hAnsi="Abadi"/>
                    <w:sz w:val="22"/>
                    <w:szCs w:val="22"/>
                  </w:rPr>
                  <w:tab/>
                </w:r>
                <w:r w:rsidR="009A76E3" w:rsidRPr="009A76E3">
                  <w:rPr>
                    <w:rStyle w:val="Hyperlink"/>
                    <w:rFonts w:ascii="Abadi" w:eastAsiaTheme="minorHAnsi" w:hAnsi="Abadi"/>
                    <w:noProof/>
                  </w:rPr>
                  <w:t>Embedded Video Integration</w:t>
                </w:r>
                <w:r w:rsidR="009A76E3" w:rsidRPr="009A76E3">
                  <w:rPr>
                    <w:rStyle w:val="Hyperlink"/>
                    <w:rFonts w:ascii="Abadi" w:eastAsiaTheme="minorHAnsi" w:hAnsi="Abadi"/>
                    <w:webHidden/>
                  </w:rPr>
                  <w:tab/>
                </w:r>
                <w:r w:rsidR="009A76E3" w:rsidRPr="009A76E3">
                  <w:rPr>
                    <w:rStyle w:val="Hyperlink"/>
                    <w:rFonts w:ascii="Abadi" w:eastAsiaTheme="minorHAnsi" w:hAnsi="Abadi"/>
                    <w:webHidden/>
                  </w:rPr>
                  <w:fldChar w:fldCharType="begin"/>
                </w:r>
                <w:r w:rsidR="009A76E3" w:rsidRPr="009A76E3">
                  <w:rPr>
                    <w:rStyle w:val="Hyperlink"/>
                    <w:rFonts w:ascii="Abadi" w:eastAsiaTheme="minorHAnsi" w:hAnsi="Abadi"/>
                    <w:webHidden/>
                  </w:rPr>
                  <w:instrText xml:space="preserve"> PAGEREF _Toc166355744 \h </w:instrText>
                </w:r>
                <w:r w:rsidR="009A76E3" w:rsidRPr="009A76E3">
                  <w:rPr>
                    <w:rStyle w:val="Hyperlink"/>
                    <w:rFonts w:ascii="Abadi" w:eastAsiaTheme="minorHAnsi" w:hAnsi="Abadi"/>
                    <w:webHidden/>
                  </w:rPr>
                </w:r>
                <w:r w:rsidR="009A76E3" w:rsidRPr="009A76E3">
                  <w:rPr>
                    <w:rStyle w:val="Hyperlink"/>
                    <w:rFonts w:ascii="Abadi" w:eastAsiaTheme="minorHAnsi" w:hAnsi="Abadi"/>
                    <w:webHidden/>
                  </w:rPr>
                  <w:fldChar w:fldCharType="separate"/>
                </w:r>
                <w:r w:rsidR="000259A3">
                  <w:rPr>
                    <w:rStyle w:val="Hyperlink"/>
                    <w:rFonts w:ascii="Abadi" w:eastAsiaTheme="minorHAnsi" w:hAnsi="Abadi"/>
                    <w:noProof/>
                    <w:webHidden/>
                  </w:rPr>
                  <w:t>11</w:t>
                </w:r>
                <w:r w:rsidR="009A76E3" w:rsidRPr="009A76E3">
                  <w:rPr>
                    <w:rStyle w:val="Hyperlink"/>
                    <w:rFonts w:ascii="Abadi" w:eastAsiaTheme="minorHAnsi" w:hAnsi="Abadi"/>
                    <w:webHidden/>
                  </w:rPr>
                  <w:fldChar w:fldCharType="end"/>
                </w:r>
              </w:hyperlink>
            </w:p>
            <w:p w14:paraId="77397FEE" w14:textId="1765D9C0" w:rsidR="009A76E3" w:rsidRPr="009A76E3" w:rsidRDefault="00000000" w:rsidP="009A76E3">
              <w:pPr>
                <w:pStyle w:val="TOC2"/>
                <w:rPr>
                  <w:rStyle w:val="Hyperlink"/>
                  <w:rFonts w:ascii="Abadi" w:eastAsiaTheme="minorHAnsi" w:hAnsi="Abadi"/>
                  <w:sz w:val="22"/>
                  <w:szCs w:val="22"/>
                </w:rPr>
              </w:pPr>
              <w:hyperlink w:anchor="_Toc166355745" w:history="1">
                <w:r w:rsidR="009A76E3" w:rsidRPr="009A76E3">
                  <w:rPr>
                    <w:rStyle w:val="Hyperlink"/>
                    <w:rFonts w:ascii="Abadi" w:eastAsiaTheme="minorHAnsi" w:hAnsi="Abadi"/>
                    <w:noProof/>
                  </w:rPr>
                  <w:t>3.</w:t>
                </w:r>
                <w:r w:rsidR="009A76E3" w:rsidRPr="009A76E3">
                  <w:rPr>
                    <w:rStyle w:val="Hyperlink"/>
                    <w:rFonts w:ascii="Abadi" w:eastAsiaTheme="minorHAnsi" w:hAnsi="Abadi"/>
                    <w:sz w:val="22"/>
                    <w:szCs w:val="22"/>
                  </w:rPr>
                  <w:tab/>
                </w:r>
                <w:r w:rsidR="009A76E3" w:rsidRPr="009A76E3">
                  <w:rPr>
                    <w:rStyle w:val="Hyperlink"/>
                    <w:rFonts w:ascii="Abadi" w:eastAsiaTheme="minorHAnsi" w:hAnsi="Abadi"/>
                    <w:noProof/>
                  </w:rPr>
                  <w:t>Nutritional information</w:t>
                </w:r>
                <w:r w:rsidR="009A76E3" w:rsidRPr="009A76E3">
                  <w:rPr>
                    <w:rStyle w:val="Hyperlink"/>
                    <w:rFonts w:ascii="Abadi" w:eastAsiaTheme="minorHAnsi" w:hAnsi="Abadi"/>
                    <w:webHidden/>
                  </w:rPr>
                  <w:tab/>
                </w:r>
                <w:r w:rsidR="009A76E3" w:rsidRPr="009A76E3">
                  <w:rPr>
                    <w:rStyle w:val="Hyperlink"/>
                    <w:rFonts w:ascii="Abadi" w:eastAsiaTheme="minorHAnsi" w:hAnsi="Abadi"/>
                    <w:webHidden/>
                  </w:rPr>
                  <w:fldChar w:fldCharType="begin"/>
                </w:r>
                <w:r w:rsidR="009A76E3" w:rsidRPr="009A76E3">
                  <w:rPr>
                    <w:rStyle w:val="Hyperlink"/>
                    <w:rFonts w:ascii="Abadi" w:eastAsiaTheme="minorHAnsi" w:hAnsi="Abadi"/>
                    <w:webHidden/>
                  </w:rPr>
                  <w:instrText xml:space="preserve"> PAGEREF _Toc166355745 \h </w:instrText>
                </w:r>
                <w:r w:rsidR="009A76E3" w:rsidRPr="009A76E3">
                  <w:rPr>
                    <w:rStyle w:val="Hyperlink"/>
                    <w:rFonts w:ascii="Abadi" w:eastAsiaTheme="minorHAnsi" w:hAnsi="Abadi"/>
                    <w:webHidden/>
                  </w:rPr>
                </w:r>
                <w:r w:rsidR="009A76E3" w:rsidRPr="009A76E3">
                  <w:rPr>
                    <w:rStyle w:val="Hyperlink"/>
                    <w:rFonts w:ascii="Abadi" w:eastAsiaTheme="minorHAnsi" w:hAnsi="Abadi"/>
                    <w:webHidden/>
                  </w:rPr>
                  <w:fldChar w:fldCharType="separate"/>
                </w:r>
                <w:r w:rsidR="000259A3">
                  <w:rPr>
                    <w:rStyle w:val="Hyperlink"/>
                    <w:rFonts w:ascii="Abadi" w:eastAsiaTheme="minorHAnsi" w:hAnsi="Abadi"/>
                    <w:noProof/>
                    <w:webHidden/>
                  </w:rPr>
                  <w:t>11</w:t>
                </w:r>
                <w:r w:rsidR="009A76E3" w:rsidRPr="009A76E3">
                  <w:rPr>
                    <w:rStyle w:val="Hyperlink"/>
                    <w:rFonts w:ascii="Abadi" w:eastAsiaTheme="minorHAnsi" w:hAnsi="Abadi"/>
                    <w:webHidden/>
                  </w:rPr>
                  <w:fldChar w:fldCharType="end"/>
                </w:r>
              </w:hyperlink>
            </w:p>
            <w:p w14:paraId="73EDB755" w14:textId="1A512156" w:rsidR="009A76E3" w:rsidRPr="009A76E3" w:rsidRDefault="00000000" w:rsidP="009A76E3">
              <w:pPr>
                <w:pStyle w:val="TOC2"/>
                <w:rPr>
                  <w:rStyle w:val="Hyperlink"/>
                  <w:rFonts w:ascii="Abadi" w:eastAsiaTheme="minorHAnsi" w:hAnsi="Abadi"/>
                  <w:sz w:val="22"/>
                  <w:szCs w:val="22"/>
                </w:rPr>
              </w:pPr>
              <w:hyperlink w:anchor="_Toc166355746" w:history="1">
                <w:r w:rsidR="009A76E3" w:rsidRPr="009A76E3">
                  <w:rPr>
                    <w:rStyle w:val="Hyperlink"/>
                    <w:rFonts w:ascii="Abadi" w:eastAsiaTheme="minorHAnsi" w:hAnsi="Abadi"/>
                    <w:noProof/>
                  </w:rPr>
                  <w:t>4.</w:t>
                </w:r>
                <w:r w:rsidR="009A76E3" w:rsidRPr="009A76E3">
                  <w:rPr>
                    <w:rStyle w:val="Hyperlink"/>
                    <w:rFonts w:ascii="Abadi" w:eastAsiaTheme="minorHAnsi" w:hAnsi="Abadi"/>
                    <w:sz w:val="22"/>
                    <w:szCs w:val="22"/>
                  </w:rPr>
                  <w:tab/>
                </w:r>
                <w:r w:rsidR="009A76E3" w:rsidRPr="009A76E3">
                  <w:rPr>
                    <w:rStyle w:val="Hyperlink"/>
                    <w:rFonts w:ascii="Abadi" w:eastAsiaTheme="minorHAnsi" w:hAnsi="Abadi"/>
                    <w:noProof/>
                  </w:rPr>
                  <w:t>Social Sharing Features</w:t>
                </w:r>
                <w:r w:rsidR="009A76E3" w:rsidRPr="009A76E3">
                  <w:rPr>
                    <w:rStyle w:val="Hyperlink"/>
                    <w:rFonts w:ascii="Abadi" w:eastAsiaTheme="minorHAnsi" w:hAnsi="Abadi"/>
                    <w:webHidden/>
                  </w:rPr>
                  <w:tab/>
                </w:r>
                <w:r w:rsidR="009A76E3" w:rsidRPr="009A76E3">
                  <w:rPr>
                    <w:rStyle w:val="Hyperlink"/>
                    <w:rFonts w:ascii="Abadi" w:eastAsiaTheme="minorHAnsi" w:hAnsi="Abadi"/>
                    <w:webHidden/>
                  </w:rPr>
                  <w:fldChar w:fldCharType="begin"/>
                </w:r>
                <w:r w:rsidR="009A76E3" w:rsidRPr="009A76E3">
                  <w:rPr>
                    <w:rStyle w:val="Hyperlink"/>
                    <w:rFonts w:ascii="Abadi" w:eastAsiaTheme="minorHAnsi" w:hAnsi="Abadi"/>
                    <w:webHidden/>
                  </w:rPr>
                  <w:instrText xml:space="preserve"> PAGEREF _Toc166355746 \h </w:instrText>
                </w:r>
                <w:r w:rsidR="009A76E3" w:rsidRPr="009A76E3">
                  <w:rPr>
                    <w:rStyle w:val="Hyperlink"/>
                    <w:rFonts w:ascii="Abadi" w:eastAsiaTheme="minorHAnsi" w:hAnsi="Abadi"/>
                    <w:webHidden/>
                  </w:rPr>
                </w:r>
                <w:r w:rsidR="009A76E3" w:rsidRPr="009A76E3">
                  <w:rPr>
                    <w:rStyle w:val="Hyperlink"/>
                    <w:rFonts w:ascii="Abadi" w:eastAsiaTheme="minorHAnsi" w:hAnsi="Abadi"/>
                    <w:webHidden/>
                  </w:rPr>
                  <w:fldChar w:fldCharType="separate"/>
                </w:r>
                <w:r w:rsidR="000259A3">
                  <w:rPr>
                    <w:rStyle w:val="Hyperlink"/>
                    <w:rFonts w:ascii="Abadi" w:eastAsiaTheme="minorHAnsi" w:hAnsi="Abadi"/>
                    <w:noProof/>
                    <w:webHidden/>
                  </w:rPr>
                  <w:t>12</w:t>
                </w:r>
                <w:r w:rsidR="009A76E3" w:rsidRPr="009A76E3">
                  <w:rPr>
                    <w:rStyle w:val="Hyperlink"/>
                    <w:rFonts w:ascii="Abadi" w:eastAsiaTheme="minorHAnsi" w:hAnsi="Abadi"/>
                    <w:webHidden/>
                  </w:rPr>
                  <w:fldChar w:fldCharType="end"/>
                </w:r>
              </w:hyperlink>
            </w:p>
            <w:p w14:paraId="019F2B0C" w14:textId="70E9C76E" w:rsidR="009A76E3" w:rsidRPr="009A76E3" w:rsidRDefault="00000000" w:rsidP="009A76E3">
              <w:pPr>
                <w:pStyle w:val="TOC2"/>
                <w:rPr>
                  <w:rStyle w:val="Hyperlink"/>
                  <w:rFonts w:ascii="Abadi" w:eastAsiaTheme="minorHAnsi" w:hAnsi="Abadi"/>
                  <w:sz w:val="22"/>
                  <w:szCs w:val="22"/>
                </w:rPr>
              </w:pPr>
              <w:hyperlink w:anchor="_Toc166355747" w:history="1">
                <w:r w:rsidR="009A76E3" w:rsidRPr="009A76E3">
                  <w:rPr>
                    <w:rStyle w:val="Hyperlink"/>
                    <w:rFonts w:ascii="Abadi" w:eastAsiaTheme="minorHAnsi" w:hAnsi="Abadi"/>
                    <w:noProof/>
                  </w:rPr>
                  <w:t>5.</w:t>
                </w:r>
                <w:r w:rsidR="009A76E3" w:rsidRPr="009A76E3">
                  <w:rPr>
                    <w:rStyle w:val="Hyperlink"/>
                    <w:rFonts w:ascii="Abadi" w:eastAsiaTheme="minorHAnsi" w:hAnsi="Abadi"/>
                    <w:sz w:val="22"/>
                    <w:szCs w:val="22"/>
                  </w:rPr>
                  <w:tab/>
                </w:r>
                <w:r w:rsidR="009A76E3" w:rsidRPr="009A76E3">
                  <w:rPr>
                    <w:rStyle w:val="Hyperlink"/>
                    <w:rFonts w:ascii="Abadi" w:eastAsiaTheme="minorHAnsi" w:hAnsi="Abadi"/>
                    <w:noProof/>
                  </w:rPr>
                  <w:t>Personalized Recommendations</w:t>
                </w:r>
                <w:r w:rsidR="009A76E3" w:rsidRPr="009A76E3">
                  <w:rPr>
                    <w:rStyle w:val="Hyperlink"/>
                    <w:rFonts w:ascii="Abadi" w:eastAsiaTheme="minorHAnsi" w:hAnsi="Abadi"/>
                    <w:webHidden/>
                  </w:rPr>
                  <w:tab/>
                </w:r>
                <w:r w:rsidR="009A76E3" w:rsidRPr="009A76E3">
                  <w:rPr>
                    <w:rStyle w:val="Hyperlink"/>
                    <w:rFonts w:ascii="Abadi" w:eastAsiaTheme="minorHAnsi" w:hAnsi="Abadi"/>
                    <w:webHidden/>
                  </w:rPr>
                  <w:fldChar w:fldCharType="begin"/>
                </w:r>
                <w:r w:rsidR="009A76E3" w:rsidRPr="009A76E3">
                  <w:rPr>
                    <w:rStyle w:val="Hyperlink"/>
                    <w:rFonts w:ascii="Abadi" w:eastAsiaTheme="minorHAnsi" w:hAnsi="Abadi"/>
                    <w:webHidden/>
                  </w:rPr>
                  <w:instrText xml:space="preserve"> PAGEREF _Toc166355747 \h </w:instrText>
                </w:r>
                <w:r w:rsidR="009A76E3" w:rsidRPr="009A76E3">
                  <w:rPr>
                    <w:rStyle w:val="Hyperlink"/>
                    <w:rFonts w:ascii="Abadi" w:eastAsiaTheme="minorHAnsi" w:hAnsi="Abadi"/>
                    <w:webHidden/>
                  </w:rPr>
                </w:r>
                <w:r w:rsidR="009A76E3" w:rsidRPr="009A76E3">
                  <w:rPr>
                    <w:rStyle w:val="Hyperlink"/>
                    <w:rFonts w:ascii="Abadi" w:eastAsiaTheme="minorHAnsi" w:hAnsi="Abadi"/>
                    <w:webHidden/>
                  </w:rPr>
                  <w:fldChar w:fldCharType="separate"/>
                </w:r>
                <w:r w:rsidR="000259A3">
                  <w:rPr>
                    <w:rStyle w:val="Hyperlink"/>
                    <w:rFonts w:ascii="Abadi" w:eastAsiaTheme="minorHAnsi" w:hAnsi="Abadi"/>
                    <w:noProof/>
                    <w:webHidden/>
                  </w:rPr>
                  <w:t>12</w:t>
                </w:r>
                <w:r w:rsidR="009A76E3" w:rsidRPr="009A76E3">
                  <w:rPr>
                    <w:rStyle w:val="Hyperlink"/>
                    <w:rFonts w:ascii="Abadi" w:eastAsiaTheme="minorHAnsi" w:hAnsi="Abadi"/>
                    <w:webHidden/>
                  </w:rPr>
                  <w:fldChar w:fldCharType="end"/>
                </w:r>
              </w:hyperlink>
            </w:p>
            <w:p w14:paraId="524325E1" w14:textId="0DC346C5" w:rsidR="009A76E3" w:rsidRPr="009A76E3" w:rsidRDefault="00000000" w:rsidP="009A76E3">
              <w:pPr>
                <w:pStyle w:val="TOC2"/>
                <w:rPr>
                  <w:rStyle w:val="Hyperlink"/>
                  <w:rFonts w:ascii="Abadi" w:eastAsiaTheme="minorHAnsi" w:hAnsi="Abadi"/>
                  <w:sz w:val="22"/>
                  <w:szCs w:val="22"/>
                </w:rPr>
              </w:pPr>
              <w:hyperlink w:anchor="_Toc166355748" w:history="1">
                <w:r w:rsidR="009A76E3" w:rsidRPr="009A76E3">
                  <w:rPr>
                    <w:rStyle w:val="Hyperlink"/>
                    <w:rFonts w:ascii="Abadi" w:eastAsiaTheme="minorHAnsi" w:hAnsi="Abadi"/>
                    <w:noProof/>
                  </w:rPr>
                  <w:t>program’s code</w:t>
                </w:r>
                <w:r w:rsidR="009A76E3" w:rsidRPr="009A76E3">
                  <w:rPr>
                    <w:rStyle w:val="Hyperlink"/>
                    <w:rFonts w:ascii="Abadi" w:eastAsiaTheme="minorHAnsi" w:hAnsi="Abadi"/>
                    <w:webHidden/>
                  </w:rPr>
                  <w:tab/>
                </w:r>
                <w:r w:rsidR="009A76E3" w:rsidRPr="009A76E3">
                  <w:rPr>
                    <w:rStyle w:val="Hyperlink"/>
                    <w:rFonts w:ascii="Abadi" w:eastAsiaTheme="minorHAnsi" w:hAnsi="Abadi"/>
                    <w:webHidden/>
                  </w:rPr>
                  <w:fldChar w:fldCharType="begin"/>
                </w:r>
                <w:r w:rsidR="009A76E3" w:rsidRPr="009A76E3">
                  <w:rPr>
                    <w:rStyle w:val="Hyperlink"/>
                    <w:rFonts w:ascii="Abadi" w:eastAsiaTheme="minorHAnsi" w:hAnsi="Abadi"/>
                    <w:webHidden/>
                  </w:rPr>
                  <w:instrText xml:space="preserve"> PAGEREF _Toc166355748 \h </w:instrText>
                </w:r>
                <w:r w:rsidR="009A76E3" w:rsidRPr="009A76E3">
                  <w:rPr>
                    <w:rStyle w:val="Hyperlink"/>
                    <w:rFonts w:ascii="Abadi" w:eastAsiaTheme="minorHAnsi" w:hAnsi="Abadi"/>
                    <w:webHidden/>
                  </w:rPr>
                </w:r>
                <w:r w:rsidR="009A76E3" w:rsidRPr="009A76E3">
                  <w:rPr>
                    <w:rStyle w:val="Hyperlink"/>
                    <w:rFonts w:ascii="Abadi" w:eastAsiaTheme="minorHAnsi" w:hAnsi="Abadi"/>
                    <w:webHidden/>
                  </w:rPr>
                  <w:fldChar w:fldCharType="separate"/>
                </w:r>
                <w:r w:rsidR="000259A3">
                  <w:rPr>
                    <w:rStyle w:val="Hyperlink"/>
                    <w:rFonts w:ascii="Abadi" w:eastAsiaTheme="minorHAnsi" w:hAnsi="Abadi"/>
                    <w:noProof/>
                    <w:webHidden/>
                  </w:rPr>
                  <w:t>13</w:t>
                </w:r>
                <w:r w:rsidR="009A76E3" w:rsidRPr="009A76E3">
                  <w:rPr>
                    <w:rStyle w:val="Hyperlink"/>
                    <w:rFonts w:ascii="Abadi" w:eastAsiaTheme="minorHAnsi" w:hAnsi="Abadi"/>
                    <w:webHidden/>
                  </w:rPr>
                  <w:fldChar w:fldCharType="end"/>
                </w:r>
              </w:hyperlink>
            </w:p>
            <w:p w14:paraId="27D0AE16" w14:textId="70FAC13E" w:rsidR="009A76E3" w:rsidRPr="009A76E3" w:rsidRDefault="00000000" w:rsidP="009A76E3">
              <w:pPr>
                <w:pStyle w:val="TOC2"/>
                <w:rPr>
                  <w:rStyle w:val="Hyperlink"/>
                  <w:rFonts w:ascii="Abadi" w:eastAsiaTheme="minorHAnsi" w:hAnsi="Abadi"/>
                  <w:sz w:val="22"/>
                  <w:szCs w:val="22"/>
                </w:rPr>
              </w:pPr>
              <w:hyperlink w:anchor="_Toc166355749" w:history="1">
                <w:r w:rsidR="009A76E3" w:rsidRPr="009A76E3">
                  <w:rPr>
                    <w:rStyle w:val="Hyperlink"/>
                    <w:rFonts w:ascii="Abadi" w:eastAsiaTheme="minorHAnsi" w:hAnsi="Abadi"/>
                    <w:noProof/>
                  </w:rPr>
                  <w:t></w:t>
                </w:r>
                <w:r w:rsidR="009A76E3" w:rsidRPr="009A76E3">
                  <w:rPr>
                    <w:rStyle w:val="Hyperlink"/>
                    <w:rFonts w:ascii="Abadi" w:eastAsiaTheme="minorHAnsi" w:hAnsi="Abadi"/>
                    <w:sz w:val="22"/>
                    <w:szCs w:val="22"/>
                  </w:rPr>
                  <w:tab/>
                </w:r>
                <w:r w:rsidR="009A76E3" w:rsidRPr="009A76E3">
                  <w:rPr>
                    <w:rStyle w:val="Hyperlink"/>
                    <w:rFonts w:ascii="Abadi" w:eastAsiaTheme="minorHAnsi" w:hAnsi="Abadi"/>
                    <w:noProof/>
                  </w:rPr>
                  <w:t>The main class</w:t>
                </w:r>
                <w:r w:rsidR="009A76E3" w:rsidRPr="009A76E3">
                  <w:rPr>
                    <w:rStyle w:val="Hyperlink"/>
                    <w:rFonts w:ascii="Abadi" w:eastAsiaTheme="minorHAnsi" w:hAnsi="Abadi"/>
                    <w:webHidden/>
                  </w:rPr>
                  <w:tab/>
                </w:r>
                <w:r w:rsidR="009A76E3" w:rsidRPr="009A76E3">
                  <w:rPr>
                    <w:rStyle w:val="Hyperlink"/>
                    <w:rFonts w:ascii="Abadi" w:eastAsiaTheme="minorHAnsi" w:hAnsi="Abadi"/>
                    <w:webHidden/>
                  </w:rPr>
                  <w:fldChar w:fldCharType="begin"/>
                </w:r>
                <w:r w:rsidR="009A76E3" w:rsidRPr="009A76E3">
                  <w:rPr>
                    <w:rStyle w:val="Hyperlink"/>
                    <w:rFonts w:ascii="Abadi" w:eastAsiaTheme="minorHAnsi" w:hAnsi="Abadi"/>
                    <w:webHidden/>
                  </w:rPr>
                  <w:instrText xml:space="preserve"> PAGEREF _Toc166355749 \h </w:instrText>
                </w:r>
                <w:r w:rsidR="009A76E3" w:rsidRPr="009A76E3">
                  <w:rPr>
                    <w:rStyle w:val="Hyperlink"/>
                    <w:rFonts w:ascii="Abadi" w:eastAsiaTheme="minorHAnsi" w:hAnsi="Abadi"/>
                    <w:webHidden/>
                  </w:rPr>
                </w:r>
                <w:r w:rsidR="009A76E3" w:rsidRPr="009A76E3">
                  <w:rPr>
                    <w:rStyle w:val="Hyperlink"/>
                    <w:rFonts w:ascii="Abadi" w:eastAsiaTheme="minorHAnsi" w:hAnsi="Abadi"/>
                    <w:webHidden/>
                  </w:rPr>
                  <w:fldChar w:fldCharType="separate"/>
                </w:r>
                <w:r w:rsidR="000259A3">
                  <w:rPr>
                    <w:rStyle w:val="Hyperlink"/>
                    <w:rFonts w:ascii="Abadi" w:eastAsiaTheme="minorHAnsi" w:hAnsi="Abadi"/>
                    <w:noProof/>
                    <w:webHidden/>
                  </w:rPr>
                  <w:t>13</w:t>
                </w:r>
                <w:r w:rsidR="009A76E3" w:rsidRPr="009A76E3">
                  <w:rPr>
                    <w:rStyle w:val="Hyperlink"/>
                    <w:rFonts w:ascii="Abadi" w:eastAsiaTheme="minorHAnsi" w:hAnsi="Abadi"/>
                    <w:webHidden/>
                  </w:rPr>
                  <w:fldChar w:fldCharType="end"/>
                </w:r>
              </w:hyperlink>
            </w:p>
            <w:p w14:paraId="0BB3450E" w14:textId="147F890C" w:rsidR="009A76E3" w:rsidRPr="009A76E3" w:rsidRDefault="00000000" w:rsidP="009A76E3">
              <w:pPr>
                <w:pStyle w:val="TOC2"/>
                <w:rPr>
                  <w:rStyle w:val="Hyperlink"/>
                  <w:rFonts w:ascii="Abadi" w:eastAsiaTheme="minorHAnsi" w:hAnsi="Abadi"/>
                  <w:sz w:val="22"/>
                  <w:szCs w:val="22"/>
                </w:rPr>
              </w:pPr>
              <w:hyperlink w:anchor="_Toc166355751" w:history="1">
                <w:r w:rsidR="009A76E3" w:rsidRPr="009A76E3">
                  <w:rPr>
                    <w:rStyle w:val="Hyperlink"/>
                    <w:rFonts w:ascii="Abadi" w:eastAsiaTheme="minorHAnsi" w:hAnsi="Abadi"/>
                    <w:noProof/>
                  </w:rPr>
                  <w:t></w:t>
                </w:r>
                <w:r w:rsidR="009A76E3" w:rsidRPr="009A76E3">
                  <w:rPr>
                    <w:rStyle w:val="Hyperlink"/>
                    <w:rFonts w:ascii="Abadi" w:eastAsiaTheme="minorHAnsi" w:hAnsi="Abadi"/>
                    <w:sz w:val="22"/>
                    <w:szCs w:val="22"/>
                  </w:rPr>
                  <w:tab/>
                </w:r>
                <w:r w:rsidR="009A76E3" w:rsidRPr="009A76E3">
                  <w:rPr>
                    <w:rStyle w:val="Hyperlink"/>
                    <w:rFonts w:ascii="Abadi" w:eastAsiaTheme="minorHAnsi" w:hAnsi="Abadi"/>
                    <w:noProof/>
                  </w:rPr>
                  <w:t>Recipes class</w:t>
                </w:r>
                <w:r w:rsidR="009A76E3" w:rsidRPr="009A76E3">
                  <w:rPr>
                    <w:rStyle w:val="Hyperlink"/>
                    <w:rFonts w:ascii="Abadi" w:eastAsiaTheme="minorHAnsi" w:hAnsi="Abadi"/>
                    <w:webHidden/>
                  </w:rPr>
                  <w:tab/>
                </w:r>
                <w:r w:rsidR="009A76E3" w:rsidRPr="009A76E3">
                  <w:rPr>
                    <w:rStyle w:val="Hyperlink"/>
                    <w:rFonts w:ascii="Abadi" w:eastAsiaTheme="minorHAnsi" w:hAnsi="Abadi"/>
                    <w:webHidden/>
                  </w:rPr>
                  <w:fldChar w:fldCharType="begin"/>
                </w:r>
                <w:r w:rsidR="009A76E3" w:rsidRPr="009A76E3">
                  <w:rPr>
                    <w:rStyle w:val="Hyperlink"/>
                    <w:rFonts w:ascii="Abadi" w:eastAsiaTheme="minorHAnsi" w:hAnsi="Abadi"/>
                    <w:webHidden/>
                  </w:rPr>
                  <w:instrText xml:space="preserve"> PAGEREF _Toc166355751 \h </w:instrText>
                </w:r>
                <w:r w:rsidR="009A76E3" w:rsidRPr="009A76E3">
                  <w:rPr>
                    <w:rStyle w:val="Hyperlink"/>
                    <w:rFonts w:ascii="Abadi" w:eastAsiaTheme="minorHAnsi" w:hAnsi="Abadi"/>
                    <w:webHidden/>
                  </w:rPr>
                </w:r>
                <w:r w:rsidR="009A76E3" w:rsidRPr="009A76E3">
                  <w:rPr>
                    <w:rStyle w:val="Hyperlink"/>
                    <w:rFonts w:ascii="Abadi" w:eastAsiaTheme="minorHAnsi" w:hAnsi="Abadi"/>
                    <w:webHidden/>
                  </w:rPr>
                  <w:fldChar w:fldCharType="separate"/>
                </w:r>
                <w:r w:rsidR="000259A3">
                  <w:rPr>
                    <w:rStyle w:val="Hyperlink"/>
                    <w:rFonts w:ascii="Abadi" w:eastAsiaTheme="minorHAnsi" w:hAnsi="Abadi"/>
                    <w:noProof/>
                    <w:webHidden/>
                  </w:rPr>
                  <w:t>14</w:t>
                </w:r>
                <w:r w:rsidR="009A76E3" w:rsidRPr="009A76E3">
                  <w:rPr>
                    <w:rStyle w:val="Hyperlink"/>
                    <w:rFonts w:ascii="Abadi" w:eastAsiaTheme="minorHAnsi" w:hAnsi="Abadi"/>
                    <w:webHidden/>
                  </w:rPr>
                  <w:fldChar w:fldCharType="end"/>
                </w:r>
              </w:hyperlink>
            </w:p>
            <w:p w14:paraId="776CF35D" w14:textId="11278E2A" w:rsidR="009A76E3" w:rsidRPr="009A76E3" w:rsidRDefault="00000000" w:rsidP="009A76E3">
              <w:pPr>
                <w:pStyle w:val="TOC2"/>
                <w:rPr>
                  <w:rStyle w:val="Hyperlink"/>
                  <w:rFonts w:ascii="Abadi" w:eastAsiaTheme="minorHAnsi" w:hAnsi="Abadi"/>
                  <w:sz w:val="22"/>
                  <w:szCs w:val="22"/>
                </w:rPr>
              </w:pPr>
              <w:hyperlink w:anchor="_Toc166355752" w:history="1">
                <w:r w:rsidR="009A76E3" w:rsidRPr="009A76E3">
                  <w:rPr>
                    <w:rStyle w:val="Hyperlink"/>
                    <w:rFonts w:ascii="Abadi" w:eastAsiaTheme="minorHAnsi" w:hAnsi="Abadi"/>
                    <w:noProof/>
                  </w:rPr>
                  <w:t></w:t>
                </w:r>
                <w:r w:rsidR="009A76E3" w:rsidRPr="009A76E3">
                  <w:rPr>
                    <w:rStyle w:val="Hyperlink"/>
                    <w:rFonts w:ascii="Abadi" w:eastAsiaTheme="minorHAnsi" w:hAnsi="Abadi"/>
                    <w:sz w:val="22"/>
                    <w:szCs w:val="22"/>
                  </w:rPr>
                  <w:tab/>
                </w:r>
                <w:r w:rsidR="009A76E3" w:rsidRPr="009A76E3">
                  <w:rPr>
                    <w:rStyle w:val="Hyperlink"/>
                    <w:rFonts w:ascii="Abadi" w:eastAsiaTheme="minorHAnsi" w:hAnsi="Abadi"/>
                    <w:noProof/>
                  </w:rPr>
                  <w:t>Meal class</w:t>
                </w:r>
                <w:r w:rsidR="009A76E3" w:rsidRPr="009A76E3">
                  <w:rPr>
                    <w:rStyle w:val="Hyperlink"/>
                    <w:rFonts w:ascii="Abadi" w:eastAsiaTheme="minorHAnsi" w:hAnsi="Abadi"/>
                    <w:webHidden/>
                  </w:rPr>
                  <w:tab/>
                </w:r>
                <w:r w:rsidR="009A76E3" w:rsidRPr="009A76E3">
                  <w:rPr>
                    <w:rStyle w:val="Hyperlink"/>
                    <w:rFonts w:ascii="Abadi" w:eastAsiaTheme="minorHAnsi" w:hAnsi="Abadi"/>
                    <w:webHidden/>
                  </w:rPr>
                  <w:fldChar w:fldCharType="begin"/>
                </w:r>
                <w:r w:rsidR="009A76E3" w:rsidRPr="009A76E3">
                  <w:rPr>
                    <w:rStyle w:val="Hyperlink"/>
                    <w:rFonts w:ascii="Abadi" w:eastAsiaTheme="minorHAnsi" w:hAnsi="Abadi"/>
                    <w:webHidden/>
                  </w:rPr>
                  <w:instrText xml:space="preserve"> PAGEREF _Toc166355752 \h </w:instrText>
                </w:r>
                <w:r w:rsidR="009A76E3" w:rsidRPr="009A76E3">
                  <w:rPr>
                    <w:rStyle w:val="Hyperlink"/>
                    <w:rFonts w:ascii="Abadi" w:eastAsiaTheme="minorHAnsi" w:hAnsi="Abadi"/>
                    <w:webHidden/>
                  </w:rPr>
                </w:r>
                <w:r w:rsidR="009A76E3" w:rsidRPr="009A76E3">
                  <w:rPr>
                    <w:rStyle w:val="Hyperlink"/>
                    <w:rFonts w:ascii="Abadi" w:eastAsiaTheme="minorHAnsi" w:hAnsi="Abadi"/>
                    <w:webHidden/>
                  </w:rPr>
                  <w:fldChar w:fldCharType="separate"/>
                </w:r>
                <w:r w:rsidR="000259A3">
                  <w:rPr>
                    <w:rStyle w:val="Hyperlink"/>
                    <w:rFonts w:ascii="Abadi" w:eastAsiaTheme="minorHAnsi" w:hAnsi="Abadi"/>
                    <w:noProof/>
                    <w:webHidden/>
                  </w:rPr>
                  <w:t>15</w:t>
                </w:r>
                <w:r w:rsidR="009A76E3" w:rsidRPr="009A76E3">
                  <w:rPr>
                    <w:rStyle w:val="Hyperlink"/>
                    <w:rFonts w:ascii="Abadi" w:eastAsiaTheme="minorHAnsi" w:hAnsi="Abadi"/>
                    <w:webHidden/>
                  </w:rPr>
                  <w:fldChar w:fldCharType="end"/>
                </w:r>
              </w:hyperlink>
            </w:p>
            <w:p w14:paraId="29C1295A" w14:textId="5F0F9455" w:rsidR="009A76E3" w:rsidRPr="009A76E3" w:rsidRDefault="00000000" w:rsidP="009A76E3">
              <w:pPr>
                <w:pStyle w:val="TOC2"/>
                <w:rPr>
                  <w:rStyle w:val="Hyperlink"/>
                  <w:rFonts w:ascii="Abadi" w:eastAsiaTheme="minorHAnsi" w:hAnsi="Abadi"/>
                  <w:sz w:val="22"/>
                  <w:szCs w:val="22"/>
                </w:rPr>
              </w:pPr>
              <w:hyperlink w:anchor="_Toc166355753" w:history="1">
                <w:r w:rsidR="009A76E3" w:rsidRPr="009A76E3">
                  <w:rPr>
                    <w:rStyle w:val="Hyperlink"/>
                    <w:rFonts w:ascii="Abadi" w:eastAsiaTheme="minorHAnsi" w:hAnsi="Abadi"/>
                    <w:noProof/>
                  </w:rPr>
                  <w:t></w:t>
                </w:r>
                <w:r w:rsidR="009A76E3" w:rsidRPr="009A76E3">
                  <w:rPr>
                    <w:rStyle w:val="Hyperlink"/>
                    <w:rFonts w:ascii="Abadi" w:eastAsiaTheme="minorHAnsi" w:hAnsi="Abadi"/>
                    <w:sz w:val="22"/>
                    <w:szCs w:val="22"/>
                  </w:rPr>
                  <w:tab/>
                </w:r>
                <w:r w:rsidR="009A76E3" w:rsidRPr="009A76E3">
                  <w:rPr>
                    <w:rStyle w:val="Hyperlink"/>
                    <w:rFonts w:ascii="Abadi" w:eastAsiaTheme="minorHAnsi" w:hAnsi="Abadi"/>
                    <w:noProof/>
                  </w:rPr>
                  <w:t>files</w:t>
                </w:r>
                <w:r w:rsidR="009A76E3" w:rsidRPr="009A76E3">
                  <w:rPr>
                    <w:rStyle w:val="Hyperlink"/>
                    <w:rFonts w:ascii="Abadi" w:eastAsiaTheme="minorHAnsi" w:hAnsi="Abadi"/>
                    <w:webHidden/>
                  </w:rPr>
                  <w:tab/>
                </w:r>
                <w:r w:rsidR="009A76E3" w:rsidRPr="009A76E3">
                  <w:rPr>
                    <w:rStyle w:val="Hyperlink"/>
                    <w:rFonts w:ascii="Abadi" w:eastAsiaTheme="minorHAnsi" w:hAnsi="Abadi"/>
                    <w:webHidden/>
                  </w:rPr>
                  <w:fldChar w:fldCharType="begin"/>
                </w:r>
                <w:r w:rsidR="009A76E3" w:rsidRPr="009A76E3">
                  <w:rPr>
                    <w:rStyle w:val="Hyperlink"/>
                    <w:rFonts w:ascii="Abadi" w:eastAsiaTheme="minorHAnsi" w:hAnsi="Abadi"/>
                    <w:webHidden/>
                  </w:rPr>
                  <w:instrText xml:space="preserve"> PAGEREF _Toc166355753 \h </w:instrText>
                </w:r>
                <w:r w:rsidR="009A76E3" w:rsidRPr="009A76E3">
                  <w:rPr>
                    <w:rStyle w:val="Hyperlink"/>
                    <w:rFonts w:ascii="Abadi" w:eastAsiaTheme="minorHAnsi" w:hAnsi="Abadi"/>
                    <w:webHidden/>
                  </w:rPr>
                </w:r>
                <w:r w:rsidR="009A76E3" w:rsidRPr="009A76E3">
                  <w:rPr>
                    <w:rStyle w:val="Hyperlink"/>
                    <w:rFonts w:ascii="Abadi" w:eastAsiaTheme="minorHAnsi" w:hAnsi="Abadi"/>
                    <w:webHidden/>
                  </w:rPr>
                  <w:fldChar w:fldCharType="separate"/>
                </w:r>
                <w:r w:rsidR="000259A3">
                  <w:rPr>
                    <w:rStyle w:val="Hyperlink"/>
                    <w:rFonts w:ascii="Abadi" w:eastAsiaTheme="minorHAnsi" w:hAnsi="Abadi"/>
                    <w:noProof/>
                    <w:webHidden/>
                  </w:rPr>
                  <w:t>16</w:t>
                </w:r>
                <w:r w:rsidR="009A76E3" w:rsidRPr="009A76E3">
                  <w:rPr>
                    <w:rStyle w:val="Hyperlink"/>
                    <w:rFonts w:ascii="Abadi" w:eastAsiaTheme="minorHAnsi" w:hAnsi="Abadi"/>
                    <w:webHidden/>
                  </w:rPr>
                  <w:fldChar w:fldCharType="end"/>
                </w:r>
              </w:hyperlink>
            </w:p>
            <w:p w14:paraId="725C3131" w14:textId="509B867A" w:rsidR="009A76E3" w:rsidRPr="009A76E3" w:rsidRDefault="00000000" w:rsidP="009A76E3">
              <w:pPr>
                <w:pStyle w:val="TOC2"/>
                <w:rPr>
                  <w:rStyle w:val="Hyperlink"/>
                  <w:rFonts w:ascii="Abadi" w:eastAsiaTheme="minorHAnsi" w:hAnsi="Abadi"/>
                  <w:sz w:val="22"/>
                  <w:szCs w:val="22"/>
                </w:rPr>
              </w:pPr>
              <w:hyperlink w:anchor="_Toc166355754" w:history="1">
                <w:r w:rsidR="009A76E3" w:rsidRPr="009A76E3">
                  <w:rPr>
                    <w:rStyle w:val="Hyperlink"/>
                    <w:rFonts w:ascii="Abadi" w:eastAsiaTheme="minorHAnsi" w:hAnsi="Abadi"/>
                    <w:noProof/>
                  </w:rPr>
                  <w:t></w:t>
                </w:r>
                <w:r w:rsidR="009A76E3" w:rsidRPr="009A76E3">
                  <w:rPr>
                    <w:rStyle w:val="Hyperlink"/>
                    <w:rFonts w:ascii="Abadi" w:eastAsiaTheme="minorHAnsi" w:hAnsi="Abadi"/>
                    <w:sz w:val="22"/>
                    <w:szCs w:val="22"/>
                  </w:rPr>
                  <w:tab/>
                </w:r>
                <w:r w:rsidR="009A76E3" w:rsidRPr="009A76E3">
                  <w:rPr>
                    <w:rStyle w:val="Hyperlink"/>
                    <w:rFonts w:ascii="Abadi" w:eastAsiaTheme="minorHAnsi" w:hAnsi="Abadi"/>
                    <w:noProof/>
                  </w:rPr>
                  <w:t>Run the code</w:t>
                </w:r>
                <w:r w:rsidR="009A76E3" w:rsidRPr="009A76E3">
                  <w:rPr>
                    <w:rStyle w:val="Hyperlink"/>
                    <w:rFonts w:ascii="Abadi" w:eastAsiaTheme="minorHAnsi" w:hAnsi="Abadi"/>
                    <w:webHidden/>
                  </w:rPr>
                  <w:tab/>
                </w:r>
                <w:r w:rsidR="009A76E3" w:rsidRPr="009A76E3">
                  <w:rPr>
                    <w:rStyle w:val="Hyperlink"/>
                    <w:rFonts w:ascii="Abadi" w:eastAsiaTheme="minorHAnsi" w:hAnsi="Abadi"/>
                    <w:webHidden/>
                  </w:rPr>
                  <w:fldChar w:fldCharType="begin"/>
                </w:r>
                <w:r w:rsidR="009A76E3" w:rsidRPr="009A76E3">
                  <w:rPr>
                    <w:rStyle w:val="Hyperlink"/>
                    <w:rFonts w:ascii="Abadi" w:eastAsiaTheme="minorHAnsi" w:hAnsi="Abadi"/>
                    <w:webHidden/>
                  </w:rPr>
                  <w:instrText xml:space="preserve"> PAGEREF _Toc166355754 \h </w:instrText>
                </w:r>
                <w:r w:rsidR="009A76E3" w:rsidRPr="009A76E3">
                  <w:rPr>
                    <w:rStyle w:val="Hyperlink"/>
                    <w:rFonts w:ascii="Abadi" w:eastAsiaTheme="minorHAnsi" w:hAnsi="Abadi"/>
                    <w:webHidden/>
                  </w:rPr>
                </w:r>
                <w:r w:rsidR="009A76E3" w:rsidRPr="009A76E3">
                  <w:rPr>
                    <w:rStyle w:val="Hyperlink"/>
                    <w:rFonts w:ascii="Abadi" w:eastAsiaTheme="minorHAnsi" w:hAnsi="Abadi"/>
                    <w:webHidden/>
                  </w:rPr>
                  <w:fldChar w:fldCharType="separate"/>
                </w:r>
                <w:r w:rsidR="000259A3">
                  <w:rPr>
                    <w:rStyle w:val="Hyperlink"/>
                    <w:rFonts w:ascii="Abadi" w:eastAsiaTheme="minorHAnsi" w:hAnsi="Abadi"/>
                    <w:noProof/>
                    <w:webHidden/>
                  </w:rPr>
                  <w:t>17</w:t>
                </w:r>
                <w:r w:rsidR="009A76E3" w:rsidRPr="009A76E3">
                  <w:rPr>
                    <w:rStyle w:val="Hyperlink"/>
                    <w:rFonts w:ascii="Abadi" w:eastAsiaTheme="minorHAnsi" w:hAnsi="Abadi"/>
                    <w:webHidden/>
                  </w:rPr>
                  <w:fldChar w:fldCharType="end"/>
                </w:r>
              </w:hyperlink>
            </w:p>
            <w:p w14:paraId="55D81A4A" w14:textId="2E555A14" w:rsidR="009A76E3" w:rsidRPr="009A76E3" w:rsidRDefault="00000000" w:rsidP="009A76E3">
              <w:pPr>
                <w:pStyle w:val="TOC2"/>
                <w:rPr>
                  <w:rStyle w:val="Hyperlink"/>
                  <w:rFonts w:ascii="Abadi" w:eastAsiaTheme="minorHAnsi" w:hAnsi="Abadi"/>
                  <w:sz w:val="22"/>
                  <w:szCs w:val="22"/>
                </w:rPr>
              </w:pPr>
              <w:hyperlink w:anchor="_Toc166355755" w:history="1">
                <w:r w:rsidR="009A76E3" w:rsidRPr="009A76E3">
                  <w:rPr>
                    <w:rStyle w:val="Hyperlink"/>
                    <w:rFonts w:ascii="Abadi" w:eastAsiaTheme="minorHAnsi" w:hAnsi="Abadi"/>
                    <w:noProof/>
                  </w:rPr>
                  <w:t>Students work</w:t>
                </w:r>
                <w:r w:rsidR="009A76E3" w:rsidRPr="009A76E3">
                  <w:rPr>
                    <w:rStyle w:val="Hyperlink"/>
                    <w:rFonts w:ascii="Abadi" w:eastAsiaTheme="minorHAnsi" w:hAnsi="Abadi"/>
                    <w:webHidden/>
                  </w:rPr>
                  <w:tab/>
                </w:r>
                <w:r w:rsidR="009A76E3" w:rsidRPr="009A76E3">
                  <w:rPr>
                    <w:rStyle w:val="Hyperlink"/>
                    <w:rFonts w:ascii="Abadi" w:eastAsiaTheme="minorHAnsi" w:hAnsi="Abadi"/>
                    <w:webHidden/>
                  </w:rPr>
                  <w:fldChar w:fldCharType="begin"/>
                </w:r>
                <w:r w:rsidR="009A76E3" w:rsidRPr="009A76E3">
                  <w:rPr>
                    <w:rStyle w:val="Hyperlink"/>
                    <w:rFonts w:ascii="Abadi" w:eastAsiaTheme="minorHAnsi" w:hAnsi="Abadi"/>
                    <w:webHidden/>
                  </w:rPr>
                  <w:instrText xml:space="preserve"> PAGEREF _Toc166355755 \h </w:instrText>
                </w:r>
                <w:r w:rsidR="009A76E3" w:rsidRPr="009A76E3">
                  <w:rPr>
                    <w:rStyle w:val="Hyperlink"/>
                    <w:rFonts w:ascii="Abadi" w:eastAsiaTheme="minorHAnsi" w:hAnsi="Abadi"/>
                    <w:webHidden/>
                  </w:rPr>
                </w:r>
                <w:r w:rsidR="009A76E3" w:rsidRPr="009A76E3">
                  <w:rPr>
                    <w:rStyle w:val="Hyperlink"/>
                    <w:rFonts w:ascii="Abadi" w:eastAsiaTheme="minorHAnsi" w:hAnsi="Abadi"/>
                    <w:webHidden/>
                  </w:rPr>
                  <w:fldChar w:fldCharType="separate"/>
                </w:r>
                <w:r w:rsidR="000259A3">
                  <w:rPr>
                    <w:rStyle w:val="Hyperlink"/>
                    <w:rFonts w:ascii="Abadi" w:eastAsiaTheme="minorHAnsi" w:hAnsi="Abadi"/>
                    <w:noProof/>
                    <w:webHidden/>
                  </w:rPr>
                  <w:t>18</w:t>
                </w:r>
                <w:r w:rsidR="009A76E3" w:rsidRPr="009A76E3">
                  <w:rPr>
                    <w:rStyle w:val="Hyperlink"/>
                    <w:rFonts w:ascii="Abadi" w:eastAsiaTheme="minorHAnsi" w:hAnsi="Abadi"/>
                    <w:webHidden/>
                  </w:rPr>
                  <w:fldChar w:fldCharType="end"/>
                </w:r>
              </w:hyperlink>
            </w:p>
            <w:p w14:paraId="5E755B87" w14:textId="54B7D9E5" w:rsidR="009A76E3" w:rsidRPr="009A76E3" w:rsidRDefault="00000000" w:rsidP="009A76E3">
              <w:pPr>
                <w:pStyle w:val="TOC2"/>
                <w:rPr>
                  <w:rStyle w:val="Hyperlink"/>
                  <w:rFonts w:ascii="Abadi" w:eastAsiaTheme="minorHAnsi" w:hAnsi="Abadi"/>
                  <w:sz w:val="22"/>
                  <w:szCs w:val="22"/>
                </w:rPr>
              </w:pPr>
              <w:hyperlink w:anchor="_Toc166355756" w:history="1">
                <w:r w:rsidR="009A76E3" w:rsidRPr="009A76E3">
                  <w:rPr>
                    <w:rStyle w:val="Hyperlink"/>
                    <w:rFonts w:ascii="Abadi" w:eastAsiaTheme="minorHAnsi" w:hAnsi="Abadi"/>
                    <w:noProof/>
                  </w:rPr>
                  <w:t>concloution</w:t>
                </w:r>
                <w:r w:rsidR="009A76E3" w:rsidRPr="009A76E3">
                  <w:rPr>
                    <w:rStyle w:val="Hyperlink"/>
                    <w:rFonts w:ascii="Abadi" w:eastAsiaTheme="minorHAnsi" w:hAnsi="Abadi"/>
                    <w:webHidden/>
                  </w:rPr>
                  <w:tab/>
                </w:r>
                <w:r w:rsidR="009A76E3" w:rsidRPr="009A76E3">
                  <w:rPr>
                    <w:rStyle w:val="Hyperlink"/>
                    <w:rFonts w:ascii="Abadi" w:eastAsiaTheme="minorHAnsi" w:hAnsi="Abadi"/>
                    <w:webHidden/>
                  </w:rPr>
                  <w:fldChar w:fldCharType="begin"/>
                </w:r>
                <w:r w:rsidR="009A76E3" w:rsidRPr="009A76E3">
                  <w:rPr>
                    <w:rStyle w:val="Hyperlink"/>
                    <w:rFonts w:ascii="Abadi" w:eastAsiaTheme="minorHAnsi" w:hAnsi="Abadi"/>
                    <w:webHidden/>
                  </w:rPr>
                  <w:instrText xml:space="preserve"> PAGEREF _Toc166355756 \h </w:instrText>
                </w:r>
                <w:r w:rsidR="009A76E3" w:rsidRPr="009A76E3">
                  <w:rPr>
                    <w:rStyle w:val="Hyperlink"/>
                    <w:rFonts w:ascii="Abadi" w:eastAsiaTheme="minorHAnsi" w:hAnsi="Abadi"/>
                    <w:webHidden/>
                  </w:rPr>
                </w:r>
                <w:r w:rsidR="009A76E3" w:rsidRPr="009A76E3">
                  <w:rPr>
                    <w:rStyle w:val="Hyperlink"/>
                    <w:rFonts w:ascii="Abadi" w:eastAsiaTheme="minorHAnsi" w:hAnsi="Abadi"/>
                    <w:webHidden/>
                  </w:rPr>
                  <w:fldChar w:fldCharType="separate"/>
                </w:r>
                <w:r w:rsidR="000259A3">
                  <w:rPr>
                    <w:rStyle w:val="Hyperlink"/>
                    <w:rFonts w:ascii="Abadi" w:eastAsiaTheme="minorHAnsi" w:hAnsi="Abadi"/>
                    <w:noProof/>
                    <w:webHidden/>
                  </w:rPr>
                  <w:t>19</w:t>
                </w:r>
                <w:r w:rsidR="009A76E3" w:rsidRPr="009A76E3">
                  <w:rPr>
                    <w:rStyle w:val="Hyperlink"/>
                    <w:rFonts w:ascii="Abadi" w:eastAsiaTheme="minorHAnsi" w:hAnsi="Abadi"/>
                    <w:webHidden/>
                  </w:rPr>
                  <w:fldChar w:fldCharType="end"/>
                </w:r>
              </w:hyperlink>
            </w:p>
            <w:p w14:paraId="5745314B" w14:textId="21354F2F" w:rsidR="009A76E3" w:rsidRDefault="00000000" w:rsidP="009A76E3">
              <w:pPr>
                <w:pStyle w:val="TOC2"/>
                <w:rPr>
                  <w:rFonts w:cstheme="minorBidi"/>
                  <w:noProof/>
                  <w:kern w:val="2"/>
                  <w14:ligatures w14:val="standardContextual"/>
                </w:rPr>
              </w:pPr>
              <w:hyperlink w:anchor="_Toc166355757" w:history="1">
                <w:r w:rsidR="009A76E3" w:rsidRPr="009A76E3">
                  <w:rPr>
                    <w:rStyle w:val="Hyperlink"/>
                    <w:rFonts w:ascii="Abadi" w:eastAsiaTheme="minorHAnsi" w:hAnsi="Abadi"/>
                    <w:noProof/>
                  </w:rPr>
                  <w:t>references</w:t>
                </w:r>
                <w:r w:rsidR="009A76E3" w:rsidRPr="009A76E3">
                  <w:rPr>
                    <w:rStyle w:val="Hyperlink"/>
                    <w:rFonts w:ascii="Abadi" w:eastAsiaTheme="minorHAnsi" w:hAnsi="Abadi"/>
                    <w:webHidden/>
                  </w:rPr>
                  <w:tab/>
                </w:r>
                <w:r w:rsidR="009A76E3" w:rsidRPr="009A76E3">
                  <w:rPr>
                    <w:rStyle w:val="Hyperlink"/>
                    <w:rFonts w:ascii="Abadi" w:eastAsiaTheme="minorHAnsi" w:hAnsi="Abadi"/>
                    <w:webHidden/>
                  </w:rPr>
                  <w:fldChar w:fldCharType="begin"/>
                </w:r>
                <w:r w:rsidR="009A76E3" w:rsidRPr="009A76E3">
                  <w:rPr>
                    <w:rStyle w:val="Hyperlink"/>
                    <w:rFonts w:ascii="Abadi" w:eastAsiaTheme="minorHAnsi" w:hAnsi="Abadi"/>
                    <w:webHidden/>
                  </w:rPr>
                  <w:instrText xml:space="preserve"> PAGEREF _Toc166355757 \h </w:instrText>
                </w:r>
                <w:r w:rsidR="009A76E3" w:rsidRPr="009A76E3">
                  <w:rPr>
                    <w:rStyle w:val="Hyperlink"/>
                    <w:rFonts w:ascii="Abadi" w:eastAsiaTheme="minorHAnsi" w:hAnsi="Abadi"/>
                    <w:webHidden/>
                  </w:rPr>
                </w:r>
                <w:r w:rsidR="009A76E3" w:rsidRPr="009A76E3">
                  <w:rPr>
                    <w:rStyle w:val="Hyperlink"/>
                    <w:rFonts w:ascii="Abadi" w:eastAsiaTheme="minorHAnsi" w:hAnsi="Abadi"/>
                    <w:webHidden/>
                  </w:rPr>
                  <w:fldChar w:fldCharType="separate"/>
                </w:r>
                <w:r w:rsidR="000259A3">
                  <w:rPr>
                    <w:rStyle w:val="Hyperlink"/>
                    <w:rFonts w:ascii="Abadi" w:eastAsiaTheme="minorHAnsi" w:hAnsi="Abadi"/>
                    <w:noProof/>
                    <w:webHidden/>
                  </w:rPr>
                  <w:t>20</w:t>
                </w:r>
                <w:r w:rsidR="009A76E3" w:rsidRPr="009A76E3">
                  <w:rPr>
                    <w:rStyle w:val="Hyperlink"/>
                    <w:rFonts w:ascii="Abadi" w:eastAsiaTheme="minorHAnsi" w:hAnsi="Abadi"/>
                    <w:webHidden/>
                  </w:rPr>
                  <w:fldChar w:fldCharType="end"/>
                </w:r>
              </w:hyperlink>
            </w:p>
            <w:p w14:paraId="614B149D" w14:textId="1480EFA1" w:rsidR="00AB0705" w:rsidRPr="00E75A1A" w:rsidRDefault="00E57DB9" w:rsidP="009A76E3">
              <w:pPr>
                <w:pStyle w:val="TOC2"/>
                <w:rPr>
                  <w:rStyle w:val="Hyperlink"/>
                  <w:rFonts w:ascii="Abadi" w:eastAsiaTheme="minorHAnsi" w:hAnsi="Abadi"/>
                  <w:noProof/>
                </w:rPr>
              </w:pPr>
              <w:r w:rsidRPr="00E75A1A">
                <w:rPr>
                  <w:rStyle w:val="Hyperlink"/>
                  <w:rFonts w:ascii="Abadi" w:eastAsiaTheme="minorHAnsi" w:hAnsi="Abadi"/>
                </w:rPr>
                <w:fldChar w:fldCharType="end"/>
              </w:r>
            </w:p>
          </w:sdtContent>
        </w:sdt>
      </w:sdtContent>
    </w:sdt>
    <w:tbl>
      <w:tblPr>
        <w:tblStyle w:val="TipTable"/>
        <w:tblW w:w="5080" w:type="pct"/>
        <w:tblLook w:val="04A0" w:firstRow="1" w:lastRow="0" w:firstColumn="1" w:lastColumn="0" w:noHBand="0" w:noVBand="1"/>
        <w:tblDescription w:val="Layout table"/>
      </w:tblPr>
      <w:tblGrid>
        <w:gridCol w:w="21"/>
        <w:gridCol w:w="9489"/>
      </w:tblGrid>
      <w:tr w:rsidR="005D4DC9" w:rsidRPr="000B5586" w14:paraId="2DD08231" w14:textId="77777777" w:rsidTr="004F0678">
        <w:trPr>
          <w:trHeight w:val="5079"/>
        </w:trPr>
        <w:tc>
          <w:tcPr>
            <w:cnfStyle w:val="001000000000" w:firstRow="0" w:lastRow="0" w:firstColumn="1" w:lastColumn="0" w:oddVBand="0" w:evenVBand="0" w:oddHBand="0" w:evenHBand="0" w:firstRowFirstColumn="0" w:firstRowLastColumn="0" w:lastRowFirstColumn="0" w:lastRowLastColumn="0"/>
            <w:tcW w:w="11" w:type="pct"/>
            <w:shd w:val="clear" w:color="auto" w:fill="auto"/>
          </w:tcPr>
          <w:p w14:paraId="191FA54E" w14:textId="6810A306" w:rsidR="005D4DC9" w:rsidRPr="000B5586" w:rsidRDefault="005D4DC9" w:rsidP="003C3C36">
            <w:pPr>
              <w:jc w:val="left"/>
              <w:rPr>
                <w:rFonts w:ascii="Abadi" w:hAnsi="Abadi"/>
                <w:sz w:val="32"/>
                <w:szCs w:val="32"/>
              </w:rPr>
            </w:pPr>
          </w:p>
        </w:tc>
        <w:tc>
          <w:tcPr>
            <w:tcW w:w="4989" w:type="pct"/>
            <w:shd w:val="clear" w:color="auto" w:fill="auto"/>
          </w:tcPr>
          <w:tbl>
            <w:tblPr>
              <w:tblW w:w="0" w:type="auto"/>
              <w:tblBorders>
                <w:left w:val="single" w:sz="36" w:space="0" w:color="596984" w:themeColor="accent4" w:themeShade="BF"/>
              </w:tblBorders>
              <w:tblCellMar>
                <w:left w:w="144" w:type="dxa"/>
              </w:tblCellMar>
              <w:tblLook w:val="0600" w:firstRow="0" w:lastRow="0" w:firstColumn="0" w:lastColumn="0" w:noHBand="1" w:noVBand="1"/>
            </w:tblPr>
            <w:tblGrid>
              <w:gridCol w:w="9098"/>
            </w:tblGrid>
            <w:tr w:rsidR="00AB0705" w14:paraId="3AE47E56" w14:textId="77777777" w:rsidTr="00AB0705">
              <w:trPr>
                <w:trHeight w:val="453"/>
              </w:trPr>
              <w:tc>
                <w:tcPr>
                  <w:tcW w:w="9098" w:type="dxa"/>
                </w:tcPr>
                <w:p w14:paraId="44458AA4" w14:textId="47378B18" w:rsidR="00AB0705" w:rsidRDefault="00094F49" w:rsidP="00AB0705">
                  <w:pPr>
                    <w:pStyle w:val="Title"/>
                  </w:pPr>
                  <w:r>
                    <w:t>java project</w:t>
                  </w:r>
                  <w:r w:rsidR="00AB0705">
                    <w:t xml:space="preserve"> </w:t>
                  </w:r>
                </w:p>
              </w:tc>
            </w:tr>
            <w:tr w:rsidR="00AB0705" w14:paraId="3249D7D1" w14:textId="77777777" w:rsidTr="00AB0705">
              <w:trPr>
                <w:trHeight w:val="384"/>
              </w:trPr>
              <w:tc>
                <w:tcPr>
                  <w:tcW w:w="9098" w:type="dxa"/>
                </w:tcPr>
                <w:p w14:paraId="6ACF6B07" w14:textId="34E12183" w:rsidR="00AB0705" w:rsidRDefault="00094F49" w:rsidP="00AB0705">
                  <w:pPr>
                    <w:pStyle w:val="Subtitle"/>
                  </w:pPr>
                  <w:r w:rsidRPr="00094F49">
                    <w:t>TastyTrack</w:t>
                  </w:r>
                </w:p>
              </w:tc>
            </w:tr>
          </w:tbl>
          <w:p w14:paraId="51FEC5ED" w14:textId="77777777" w:rsidR="00462216" w:rsidRDefault="00462216" w:rsidP="00462216">
            <w:pPr>
              <w:pStyle w:val="Introduction"/>
              <w:cnfStyle w:val="000000000000" w:firstRow="0" w:lastRow="0" w:firstColumn="0" w:lastColumn="0" w:oddVBand="0" w:evenVBand="0" w:oddHBand="0" w:evenHBand="0" w:firstRowFirstColumn="0" w:firstRowLastColumn="0" w:lastRowFirstColumn="0" w:lastRowLastColumn="0"/>
            </w:pPr>
            <w:bookmarkStart w:id="1" w:name="_Hlk152951010"/>
          </w:p>
          <w:p w14:paraId="217BA60C" w14:textId="3F203785" w:rsidR="00AB0705" w:rsidRPr="00F135C6" w:rsidRDefault="00AB0705" w:rsidP="00A475C3">
            <w:pPr>
              <w:pStyle w:val="HEEED1"/>
              <w:cnfStyle w:val="000000000000" w:firstRow="0" w:lastRow="0" w:firstColumn="0" w:lastColumn="0" w:oddVBand="0" w:evenVBand="0" w:oddHBand="0" w:evenHBand="0" w:firstRowFirstColumn="0" w:firstRowLastColumn="0" w:lastRowFirstColumn="0" w:lastRowLastColumn="0"/>
              <w:rPr>
                <w:sz w:val="36"/>
                <w:szCs w:val="22"/>
                <w:rtl/>
              </w:rPr>
            </w:pPr>
            <w:bookmarkStart w:id="2" w:name="_Toc153026856"/>
            <w:bookmarkStart w:id="3" w:name="_Toc153027130"/>
            <w:bookmarkStart w:id="4" w:name="_Toc166355726"/>
            <w:r w:rsidRPr="00F135C6">
              <w:rPr>
                <w:sz w:val="36"/>
                <w:szCs w:val="22"/>
              </w:rPr>
              <w:t>INTRODUCTION:</w:t>
            </w:r>
            <w:bookmarkEnd w:id="1"/>
            <w:bookmarkEnd w:id="2"/>
            <w:bookmarkEnd w:id="3"/>
            <w:bookmarkEnd w:id="4"/>
          </w:p>
          <w:p w14:paraId="7C180C0A" w14:textId="77777777" w:rsidR="007A1A71" w:rsidRDefault="007A1A71" w:rsidP="007A1A71">
            <w:pPr>
              <w:cnfStyle w:val="000000000000" w:firstRow="0" w:lastRow="0" w:firstColumn="0" w:lastColumn="0" w:oddVBand="0" w:evenVBand="0" w:oddHBand="0" w:evenHBand="0" w:firstRowFirstColumn="0" w:firstRowLastColumn="0" w:lastRowFirstColumn="0" w:lastRowLastColumn="0"/>
              <w:rPr>
                <w:rFonts w:ascii="Abadi" w:hAnsi="Abadi"/>
                <w:color w:val="595959" w:themeColor="text1" w:themeTint="A6"/>
                <w:sz w:val="32"/>
                <w:szCs w:val="32"/>
              </w:rPr>
            </w:pPr>
            <w:r w:rsidRPr="007A1A71">
              <w:rPr>
                <w:rFonts w:ascii="Abadi" w:hAnsi="Abadi"/>
                <w:color w:val="595959" w:themeColor="text1" w:themeTint="A6"/>
                <w:sz w:val="32"/>
                <w:szCs w:val="32"/>
              </w:rPr>
              <w:t xml:space="preserve">In a fast-paced and varied society, individuals frequently experience confusion and time waste while making even the most basic everyday choices. This occurs when they struggle to determine what aligns with their preferences and what options are accessible to them. This is particularly accurate when it comes to selecting meals because of the extensive range of options accessible. This uncertainty may prompt individuals to choose the easier and quicker option of consuming harmful fast food, which has an adverse effect on their long-term health and physical well-being. Therefore, there emerged a need for a resolution that streamlines the process of choosing healthy homemade meals to eliminate this confusion and reduce the dependence on eating out. </w:t>
            </w:r>
          </w:p>
          <w:p w14:paraId="0BADDF51" w14:textId="77777777" w:rsidR="00DB4EF6" w:rsidRDefault="00DB4EF6" w:rsidP="007A1A71">
            <w:pPr>
              <w:cnfStyle w:val="000000000000" w:firstRow="0" w:lastRow="0" w:firstColumn="0" w:lastColumn="0" w:oddVBand="0" w:evenVBand="0" w:oddHBand="0" w:evenHBand="0" w:firstRowFirstColumn="0" w:firstRowLastColumn="0" w:lastRowFirstColumn="0" w:lastRowLastColumn="0"/>
              <w:rPr>
                <w:rFonts w:ascii="Abadi" w:hAnsi="Abadi"/>
                <w:color w:val="595959" w:themeColor="text1" w:themeTint="A6"/>
                <w:sz w:val="32"/>
                <w:szCs w:val="32"/>
                <w:rtl/>
              </w:rPr>
            </w:pPr>
          </w:p>
          <w:p w14:paraId="7A28702E" w14:textId="5B88417A" w:rsidR="007A1A71" w:rsidRDefault="007A1A71" w:rsidP="007A1A71">
            <w:pPr>
              <w:cnfStyle w:val="000000000000" w:firstRow="0" w:lastRow="0" w:firstColumn="0" w:lastColumn="0" w:oddVBand="0" w:evenVBand="0" w:oddHBand="0" w:evenHBand="0" w:firstRowFirstColumn="0" w:firstRowLastColumn="0" w:lastRowFirstColumn="0" w:lastRowLastColumn="0"/>
              <w:rPr>
                <w:rFonts w:ascii="Abadi" w:hAnsi="Abadi"/>
                <w:color w:val="595959" w:themeColor="text1" w:themeTint="A6"/>
                <w:sz w:val="32"/>
                <w:szCs w:val="32"/>
                <w:rtl/>
              </w:rPr>
            </w:pPr>
            <w:r w:rsidRPr="007A1A71">
              <w:rPr>
                <w:rFonts w:ascii="Abadi" w:hAnsi="Abadi"/>
                <w:color w:val="595959" w:themeColor="text1" w:themeTint="A6"/>
                <w:sz w:val="32"/>
                <w:szCs w:val="32"/>
              </w:rPr>
              <w:t>The goal of our Java project is to assist users in selecting appropriate recipes for their meals and preferences, considering the ingredients within their reach. The system allows users to input the items they want to use for cooking. By using three primary methods, the system generates the top five recipes that use the specified components. Additionally, it provides a hyperlink that provides instructions on how to prepare these meals. An interactive interface that uses JavaFX and all the requirements from the course (CS112) accomplishes all this.</w:t>
            </w:r>
          </w:p>
          <w:p w14:paraId="583333D0" w14:textId="7C649403" w:rsidR="0090054E" w:rsidRDefault="0090054E" w:rsidP="007A1A71">
            <w:pPr>
              <w:cnfStyle w:val="000000000000" w:firstRow="0" w:lastRow="0" w:firstColumn="0" w:lastColumn="0" w:oddVBand="0" w:evenVBand="0" w:oddHBand="0" w:evenHBand="0" w:firstRowFirstColumn="0" w:firstRowLastColumn="0" w:lastRowFirstColumn="0" w:lastRowLastColumn="0"/>
              <w:rPr>
                <w:rFonts w:ascii="Abadi" w:hAnsi="Abadi"/>
                <w:color w:val="595959" w:themeColor="text1" w:themeTint="A6"/>
                <w:sz w:val="32"/>
                <w:szCs w:val="32"/>
                <w:rtl/>
              </w:rPr>
            </w:pPr>
            <w:r w:rsidRPr="000B5586">
              <w:rPr>
                <w:rFonts w:ascii="Abadi" w:hAnsi="Abadi"/>
                <w:color w:val="595959" w:themeColor="text1" w:themeTint="A6"/>
                <w:sz w:val="32"/>
                <w:szCs w:val="32"/>
              </w:rPr>
              <w:t xml:space="preserve"> </w:t>
            </w:r>
          </w:p>
          <w:p w14:paraId="29A5D7DC" w14:textId="77777777" w:rsidR="003B1B90" w:rsidRPr="000B5586" w:rsidRDefault="003B1B90" w:rsidP="0090054E">
            <w:pPr>
              <w:cnfStyle w:val="000000000000" w:firstRow="0" w:lastRow="0" w:firstColumn="0" w:lastColumn="0" w:oddVBand="0" w:evenVBand="0" w:oddHBand="0" w:evenHBand="0" w:firstRowFirstColumn="0" w:firstRowLastColumn="0" w:lastRowFirstColumn="0" w:lastRowLastColumn="0"/>
              <w:rPr>
                <w:rFonts w:ascii="Abadi" w:hAnsi="Abadi"/>
                <w:color w:val="595959" w:themeColor="text1" w:themeTint="A6"/>
                <w:sz w:val="32"/>
                <w:szCs w:val="32"/>
                <w:rtl/>
              </w:rPr>
            </w:pPr>
          </w:p>
          <w:p w14:paraId="450A0E39" w14:textId="34D6B972" w:rsidR="0090054E" w:rsidRPr="000B5586" w:rsidRDefault="0090054E" w:rsidP="003C3C36">
            <w:pPr>
              <w:pStyle w:val="TipText"/>
              <w:cnfStyle w:val="000000000000" w:firstRow="0" w:lastRow="0" w:firstColumn="0" w:lastColumn="0" w:oddVBand="0" w:evenVBand="0" w:oddHBand="0" w:evenHBand="0" w:firstRowFirstColumn="0" w:firstRowLastColumn="0" w:lastRowFirstColumn="0" w:lastRowLastColumn="0"/>
              <w:rPr>
                <w:rFonts w:ascii="Abadi" w:hAnsi="Abadi"/>
                <w:i w:val="0"/>
                <w:iCs w:val="0"/>
                <w:sz w:val="32"/>
                <w:szCs w:val="32"/>
                <w:rtl/>
              </w:rPr>
            </w:pPr>
          </w:p>
        </w:tc>
      </w:tr>
    </w:tbl>
    <w:p w14:paraId="5F8B6221" w14:textId="50A472FE" w:rsidR="007035B6" w:rsidRPr="000B5586" w:rsidRDefault="0035367B" w:rsidP="00462216">
      <w:pPr>
        <w:pStyle w:val="Introduction"/>
      </w:pPr>
      <w:bookmarkStart w:id="5" w:name="_Hlk152973769"/>
      <w:bookmarkStart w:id="6" w:name="_Toc153026857"/>
      <w:bookmarkStart w:id="7" w:name="_Toc153027131"/>
      <w:bookmarkStart w:id="8" w:name="_Toc166355727"/>
      <w:r w:rsidRPr="00F135C6">
        <w:rPr>
          <w:rStyle w:val="HEEED1Char"/>
          <w:sz w:val="36"/>
          <w:szCs w:val="36"/>
        </w:rPr>
        <w:lastRenderedPageBreak/>
        <w:t>detailed code analysis</w:t>
      </w:r>
      <w:bookmarkEnd w:id="5"/>
      <w:bookmarkEnd w:id="6"/>
      <w:r w:rsidRPr="000B5586">
        <w:t>:</w:t>
      </w:r>
      <w:bookmarkEnd w:id="7"/>
      <w:bookmarkEnd w:id="8"/>
    </w:p>
    <w:p w14:paraId="746520B3" w14:textId="3911AE06" w:rsidR="0035367B" w:rsidRPr="000B5586" w:rsidRDefault="006D22A6" w:rsidP="00F135C6">
      <w:pPr>
        <w:pStyle w:val="Heading2"/>
      </w:pPr>
      <w:bookmarkStart w:id="9" w:name="_Toc166355728"/>
      <w:r>
        <w:rPr>
          <w:sz w:val="32"/>
          <w:szCs w:val="22"/>
        </w:rPr>
        <w:t>Class and Files</w:t>
      </w:r>
      <w:bookmarkStart w:id="10" w:name="_Hlk152953780"/>
      <w:bookmarkEnd w:id="9"/>
      <w:r>
        <w:rPr>
          <w:sz w:val="32"/>
          <w:szCs w:val="22"/>
        </w:rPr>
        <w:t xml:space="preserve"> </w:t>
      </w:r>
    </w:p>
    <w:p w14:paraId="3D98FAA9" w14:textId="400638A9" w:rsidR="008A72D5" w:rsidRPr="00F135C6" w:rsidRDefault="006D22A6" w:rsidP="0039267C">
      <w:pPr>
        <w:pStyle w:val="HEEED3"/>
        <w:ind w:left="270"/>
        <w:rPr>
          <w:rFonts w:ascii="Abadi" w:eastAsiaTheme="minorHAnsi" w:hAnsi="Abadi" w:cstheme="minorBidi"/>
          <w:spacing w:val="0"/>
        </w:rPr>
      </w:pPr>
      <w:bookmarkStart w:id="11" w:name="_Toc166355729"/>
      <w:bookmarkEnd w:id="10"/>
      <w:r>
        <w:rPr>
          <w:rFonts w:ascii="Abadi" w:eastAsiaTheme="minorHAnsi" w:hAnsi="Abadi" w:cstheme="minorBidi"/>
          <w:spacing w:val="0"/>
        </w:rPr>
        <w:t>HelloApplication (The Mine Class)</w:t>
      </w:r>
      <w:bookmarkEnd w:id="11"/>
    </w:p>
    <w:p w14:paraId="01A51AD9" w14:textId="3573E379" w:rsidR="00EE538E" w:rsidRPr="000B5586" w:rsidRDefault="006D22A6" w:rsidP="004F0678">
      <w:pPr>
        <w:ind w:left="270"/>
        <w:rPr>
          <w:rFonts w:ascii="Abadi" w:hAnsi="Abadi"/>
          <w:color w:val="595959" w:themeColor="text1" w:themeTint="A6"/>
          <w:sz w:val="32"/>
          <w:szCs w:val="32"/>
        </w:rPr>
      </w:pPr>
      <w:r w:rsidRPr="006D22A6">
        <w:rPr>
          <w:rFonts w:ascii="Abadi" w:hAnsi="Abadi"/>
          <w:color w:val="595959" w:themeColor="text1" w:themeTint="A6"/>
          <w:sz w:val="32"/>
          <w:szCs w:val="32"/>
        </w:rPr>
        <w:t xml:space="preserve">The HelloApplication class </w:t>
      </w:r>
      <w:r w:rsidR="00EE538E">
        <w:rPr>
          <w:rFonts w:ascii="Abadi" w:hAnsi="Abadi"/>
          <w:color w:val="595959" w:themeColor="text1" w:themeTint="A6"/>
          <w:sz w:val="32"/>
          <w:szCs w:val="32"/>
        </w:rPr>
        <w:t>is the main class for our project. It</w:t>
      </w:r>
      <w:r w:rsidRPr="006D22A6">
        <w:rPr>
          <w:rFonts w:ascii="Abadi" w:hAnsi="Abadi"/>
          <w:color w:val="595959" w:themeColor="text1" w:themeTint="A6"/>
          <w:sz w:val="32"/>
          <w:szCs w:val="32"/>
        </w:rPr>
        <w:t xml:space="preserve"> </w:t>
      </w:r>
      <w:r w:rsidR="0039267C" w:rsidRPr="006D22A6">
        <w:rPr>
          <w:rFonts w:ascii="Abadi" w:hAnsi="Abadi"/>
          <w:color w:val="595959" w:themeColor="text1" w:themeTint="A6"/>
          <w:sz w:val="32"/>
          <w:szCs w:val="32"/>
        </w:rPr>
        <w:t>prov</w:t>
      </w:r>
      <w:r w:rsidR="0039267C">
        <w:rPr>
          <w:rFonts w:ascii="Abadi" w:hAnsi="Abadi"/>
          <w:color w:val="595959" w:themeColor="text1" w:themeTint="A6"/>
          <w:sz w:val="32"/>
          <w:szCs w:val="32"/>
        </w:rPr>
        <w:t>ides</w:t>
      </w:r>
      <w:r w:rsidRPr="006D22A6">
        <w:rPr>
          <w:rFonts w:ascii="Abadi" w:hAnsi="Abadi"/>
          <w:color w:val="595959" w:themeColor="text1" w:themeTint="A6"/>
          <w:sz w:val="32"/>
          <w:szCs w:val="32"/>
        </w:rPr>
        <w:t xml:space="preserve"> an interactive interface for users to input their meal preferences and available ingredients. It handles user interactions, processes input data, and displays relevant recipe suggestions, enhancing the user's ability to make informed meal choices using the ingredients they have on hand. This implementation leverages JavaFX for the GUI and integrates file reading </w:t>
      </w:r>
      <w:r w:rsidR="0039267C" w:rsidRPr="0039267C">
        <w:rPr>
          <w:rFonts w:ascii="Abadi" w:hAnsi="Abadi"/>
          <w:color w:val="595959" w:themeColor="text1" w:themeTint="A6"/>
          <w:sz w:val="32"/>
          <w:szCs w:val="32"/>
        </w:rPr>
        <w:t>based on the meal type</w:t>
      </w:r>
      <w:r w:rsidR="0039267C">
        <w:rPr>
          <w:rFonts w:ascii="Abadi" w:hAnsi="Abadi"/>
          <w:color w:val="595959" w:themeColor="text1" w:themeTint="A6"/>
          <w:sz w:val="32"/>
          <w:szCs w:val="32"/>
        </w:rPr>
        <w:t xml:space="preserve"> that the user chooses then,</w:t>
      </w:r>
      <w:r w:rsidR="0039267C" w:rsidRPr="0039267C">
        <w:rPr>
          <w:rFonts w:ascii="Abadi" w:hAnsi="Abadi"/>
          <w:color w:val="595959" w:themeColor="text1" w:themeTint="A6"/>
          <w:sz w:val="32"/>
          <w:szCs w:val="32"/>
        </w:rPr>
        <w:t xml:space="preserve"> creating a Meal object, and invoking the suggestionRecipes method to get the top 5 recipes containing the given ingredients.</w:t>
      </w:r>
    </w:p>
    <w:p w14:paraId="78BAA7D3" w14:textId="2E8105C8" w:rsidR="008A72D5" w:rsidRPr="000B5586" w:rsidRDefault="008A72D5" w:rsidP="007541EE">
      <w:pPr>
        <w:pStyle w:val="HEEED3"/>
        <w:tabs>
          <w:tab w:val="left" w:pos="180"/>
          <w:tab w:val="left" w:pos="360"/>
        </w:tabs>
        <w:ind w:left="360"/>
        <w:rPr>
          <w:rFonts w:ascii="Abadi" w:hAnsi="Abadi"/>
          <w:color w:val="253356" w:themeColor="accent1" w:themeShade="80"/>
        </w:rPr>
      </w:pPr>
      <w:r w:rsidRPr="000B5586">
        <w:rPr>
          <w:rFonts w:ascii="Abadi" w:hAnsi="Abadi"/>
          <w:color w:val="253356" w:themeColor="accent1" w:themeShade="80"/>
        </w:rPr>
        <w:t xml:space="preserve"> </w:t>
      </w:r>
      <w:bookmarkStart w:id="12" w:name="_Toc166355730"/>
      <w:r w:rsidR="006D22A6">
        <w:rPr>
          <w:rFonts w:ascii="Abadi" w:eastAsiaTheme="minorHAnsi" w:hAnsi="Abadi" w:cstheme="minorBidi"/>
          <w:spacing w:val="0"/>
        </w:rPr>
        <w:t>Meal Class</w:t>
      </w:r>
      <w:bookmarkEnd w:id="12"/>
    </w:p>
    <w:p w14:paraId="4F36E53A" w14:textId="7BE67D91" w:rsidR="00367705" w:rsidRDefault="007541EE" w:rsidP="004F0678">
      <w:pPr>
        <w:ind w:left="360"/>
        <w:rPr>
          <w:rFonts w:ascii="Abadi" w:hAnsi="Abadi"/>
          <w:color w:val="595959" w:themeColor="text1" w:themeTint="A6"/>
          <w:sz w:val="32"/>
          <w:szCs w:val="32"/>
        </w:rPr>
      </w:pPr>
      <w:r w:rsidRPr="007541EE">
        <w:rPr>
          <w:rFonts w:ascii="Abadi" w:hAnsi="Abadi"/>
          <w:color w:val="595959" w:themeColor="text1" w:themeTint="A6"/>
          <w:kern w:val="2"/>
          <w:sz w:val="32"/>
          <w:szCs w:val="32"/>
          <w:lang w:eastAsia="en-US"/>
          <w14:ligatures w14:val="standardContextual"/>
        </w:rPr>
        <w:t>The Meal class is the core component where all operations related to recipe suggestions take place</w:t>
      </w:r>
      <w:r>
        <w:rPr>
          <w:rFonts w:ascii="Abadi" w:hAnsi="Abadi"/>
          <w:color w:val="595959" w:themeColor="text1" w:themeTint="A6"/>
          <w:kern w:val="2"/>
          <w:sz w:val="32"/>
          <w:szCs w:val="32"/>
          <w:lang w:eastAsia="en-US"/>
          <w14:ligatures w14:val="standardContextual"/>
        </w:rPr>
        <w:t xml:space="preserve"> </w:t>
      </w:r>
      <w:r w:rsidRPr="007541EE">
        <w:rPr>
          <w:rFonts w:ascii="Abadi" w:hAnsi="Abadi"/>
          <w:color w:val="595959" w:themeColor="text1" w:themeTint="A6"/>
          <w:kern w:val="2"/>
          <w:sz w:val="32"/>
          <w:szCs w:val="32"/>
          <w:lang w:eastAsia="en-US"/>
          <w14:ligatures w14:val="standardContextual"/>
        </w:rPr>
        <w:t>based on user-provided ingredients. It stores recipes, matches them with available ingredients, sorts them by relevance, and returns the best matches. Additionally, it includes functionality to read recipes from a file and convert them into a usable format, making it the central operational component of the recipe recommendation system.</w:t>
      </w:r>
    </w:p>
    <w:p w14:paraId="58DFB26B" w14:textId="77777777" w:rsidR="00403FDD" w:rsidRDefault="00403FDD" w:rsidP="008A72D5">
      <w:pPr>
        <w:rPr>
          <w:rFonts w:ascii="Abadi" w:hAnsi="Abadi"/>
          <w:color w:val="595959" w:themeColor="text1" w:themeTint="A6"/>
          <w:sz w:val="32"/>
          <w:szCs w:val="32"/>
        </w:rPr>
      </w:pPr>
    </w:p>
    <w:p w14:paraId="04C2AFB4" w14:textId="77777777" w:rsidR="00403FDD" w:rsidRPr="000B5586" w:rsidRDefault="00403FDD" w:rsidP="008A72D5">
      <w:pPr>
        <w:rPr>
          <w:rFonts w:ascii="Abadi" w:hAnsi="Abadi"/>
          <w:color w:val="595959" w:themeColor="text1" w:themeTint="A6"/>
          <w:sz w:val="32"/>
          <w:szCs w:val="32"/>
        </w:rPr>
      </w:pPr>
    </w:p>
    <w:p w14:paraId="10A85D07" w14:textId="3924F0F1" w:rsidR="00367705" w:rsidRPr="00F135C6" w:rsidRDefault="006D22A6" w:rsidP="00403FDD">
      <w:pPr>
        <w:pStyle w:val="HEEED3"/>
        <w:ind w:left="360"/>
        <w:rPr>
          <w:rFonts w:ascii="Abadi" w:eastAsiaTheme="minorHAnsi" w:hAnsi="Abadi" w:cstheme="minorBidi"/>
          <w:spacing w:val="0"/>
        </w:rPr>
      </w:pPr>
      <w:bookmarkStart w:id="13" w:name="_Toc166355731"/>
      <w:r>
        <w:rPr>
          <w:rFonts w:ascii="Abadi" w:eastAsiaTheme="minorHAnsi" w:hAnsi="Abadi" w:cstheme="minorBidi"/>
          <w:spacing w:val="0"/>
        </w:rPr>
        <w:lastRenderedPageBreak/>
        <w:t>Recipes Class</w:t>
      </w:r>
      <w:bookmarkStart w:id="14" w:name="_Hlk152952640"/>
      <w:bookmarkEnd w:id="13"/>
    </w:p>
    <w:bookmarkEnd w:id="14"/>
    <w:p w14:paraId="486AAB95" w14:textId="757B8833" w:rsidR="00403FDD" w:rsidRPr="000B5586" w:rsidRDefault="00403FDD" w:rsidP="004F0678">
      <w:pPr>
        <w:ind w:left="360"/>
        <w:rPr>
          <w:rFonts w:ascii="Abadi" w:hAnsi="Abadi"/>
          <w:color w:val="595959" w:themeColor="text1" w:themeTint="A6"/>
          <w:kern w:val="2"/>
          <w:sz w:val="32"/>
          <w:szCs w:val="32"/>
          <w:lang w:eastAsia="en-US"/>
          <w14:ligatures w14:val="standardContextual"/>
        </w:rPr>
      </w:pPr>
      <w:r>
        <w:rPr>
          <w:rFonts w:ascii="Abadi" w:hAnsi="Abadi"/>
          <w:color w:val="595959" w:themeColor="text1" w:themeTint="A6"/>
          <w:kern w:val="2"/>
          <w:sz w:val="32"/>
          <w:szCs w:val="32"/>
          <w:lang w:eastAsia="en-US"/>
          <w14:ligatures w14:val="standardContextual"/>
        </w:rPr>
        <w:t>I</w:t>
      </w:r>
      <w:r w:rsidRPr="00403FDD">
        <w:rPr>
          <w:rFonts w:ascii="Abadi" w:hAnsi="Abadi"/>
          <w:color w:val="595959" w:themeColor="text1" w:themeTint="A6"/>
          <w:kern w:val="2"/>
          <w:sz w:val="32"/>
          <w:szCs w:val="32"/>
          <w:lang w:eastAsia="en-US"/>
          <w14:ligatures w14:val="standardContextual"/>
        </w:rPr>
        <w:t xml:space="preserve">s a simple data structure </w:t>
      </w:r>
      <w:r>
        <w:rPr>
          <w:rFonts w:ascii="Abadi" w:hAnsi="Abadi"/>
          <w:color w:val="595959" w:themeColor="text1" w:themeTint="A6"/>
          <w:kern w:val="2"/>
          <w:sz w:val="32"/>
          <w:szCs w:val="32"/>
          <w:lang w:eastAsia="en-US"/>
          <w14:ligatures w14:val="standardContextual"/>
        </w:rPr>
        <w:t xml:space="preserve">class </w:t>
      </w:r>
      <w:r w:rsidRPr="00403FDD">
        <w:rPr>
          <w:rFonts w:ascii="Abadi" w:hAnsi="Abadi"/>
          <w:color w:val="595959" w:themeColor="text1" w:themeTint="A6"/>
          <w:kern w:val="2"/>
          <w:sz w:val="32"/>
          <w:szCs w:val="32"/>
          <w:lang w:eastAsia="en-US"/>
          <w14:ligatures w14:val="standardContextual"/>
        </w:rPr>
        <w:t>used to store information about individual recipes. It encapsulates the ingredients and the link associated with a recipe, providing a structured way to manage and access recipe data. This class is used by other parts of the system, such as the Meal class, to store, retrieve, and manipulate recipe information effectively.</w:t>
      </w:r>
    </w:p>
    <w:p w14:paraId="2FDE8119" w14:textId="64ACBE4E" w:rsidR="00367705" w:rsidRPr="00F135C6" w:rsidRDefault="006D22A6" w:rsidP="00DB4EF6">
      <w:pPr>
        <w:pStyle w:val="HEEED3"/>
        <w:tabs>
          <w:tab w:val="left" w:pos="360"/>
        </w:tabs>
        <w:ind w:left="450"/>
        <w:rPr>
          <w:rFonts w:ascii="Abadi" w:eastAsiaTheme="minorHAnsi" w:hAnsi="Abadi" w:cstheme="minorBidi"/>
          <w:spacing w:val="0"/>
        </w:rPr>
      </w:pPr>
      <w:bookmarkStart w:id="15" w:name="_Toc166355732"/>
      <w:r>
        <w:rPr>
          <w:rFonts w:ascii="Abadi" w:eastAsiaTheme="minorHAnsi" w:hAnsi="Abadi" w:cstheme="minorBidi"/>
          <w:spacing w:val="0"/>
        </w:rPr>
        <w:t>Three Files</w:t>
      </w:r>
      <w:bookmarkEnd w:id="15"/>
    </w:p>
    <w:p w14:paraId="0D148659" w14:textId="7EF4B227" w:rsidR="00734BB5" w:rsidRPr="000B5586" w:rsidRDefault="00403FDD" w:rsidP="00DB4EF6">
      <w:pPr>
        <w:ind w:left="360"/>
        <w:rPr>
          <w:rFonts w:ascii="Abadi" w:hAnsi="Abadi"/>
          <w:color w:val="595959" w:themeColor="text1" w:themeTint="A6"/>
          <w:kern w:val="2"/>
          <w:sz w:val="32"/>
          <w:szCs w:val="32"/>
          <w:lang w:eastAsia="en-US"/>
          <w14:ligatures w14:val="standardContextual"/>
        </w:rPr>
      </w:pPr>
      <w:r w:rsidRPr="00403FDD">
        <w:rPr>
          <w:rFonts w:ascii="Abadi" w:hAnsi="Abadi"/>
          <w:color w:val="595959" w:themeColor="text1" w:themeTint="A6"/>
          <w:kern w:val="2"/>
          <w:sz w:val="32"/>
          <w:szCs w:val="32"/>
          <w:lang w:eastAsia="en-US"/>
          <w14:ligatures w14:val="standardContextual"/>
        </w:rPr>
        <w:t>We created three associated files for each meal—breakfast, lunch, and dinner—that contain 20 suggested recipes in a specific syntax to ease the reading process and to differentiate each part of it, which are the recipe name, the ingredient, and the link.</w:t>
      </w:r>
    </w:p>
    <w:p w14:paraId="696DB760" w14:textId="15BDC4CB" w:rsidR="004378BC" w:rsidRPr="00F135C6" w:rsidRDefault="00D16DB4" w:rsidP="002148C6">
      <w:pPr>
        <w:pStyle w:val="Heading2"/>
        <w:tabs>
          <w:tab w:val="clear" w:pos="360"/>
          <w:tab w:val="num" w:pos="90"/>
        </w:tabs>
        <w:ind w:left="0"/>
        <w:rPr>
          <w:sz w:val="36"/>
          <w:szCs w:val="24"/>
        </w:rPr>
      </w:pPr>
      <w:bookmarkStart w:id="16" w:name="_Toc166355733"/>
      <w:r>
        <w:rPr>
          <w:sz w:val="36"/>
          <w:szCs w:val="24"/>
        </w:rPr>
        <w:t>The Main Methods</w:t>
      </w:r>
      <w:bookmarkEnd w:id="16"/>
    </w:p>
    <w:p w14:paraId="265646AF" w14:textId="728E46F0" w:rsidR="001850F5" w:rsidRPr="00F135C6" w:rsidRDefault="00F135C6" w:rsidP="00E31D85">
      <w:pPr>
        <w:pStyle w:val="HEEED3"/>
        <w:numPr>
          <w:ilvl w:val="0"/>
          <w:numId w:val="0"/>
        </w:numPr>
        <w:ind w:left="-180"/>
        <w:rPr>
          <w:rFonts w:ascii="Abadi" w:eastAsiaTheme="minorHAnsi" w:hAnsi="Abadi" w:cstheme="minorBidi"/>
          <w:spacing w:val="0"/>
        </w:rPr>
      </w:pPr>
      <w:bookmarkStart w:id="17" w:name="_Toc153026864"/>
      <w:bookmarkStart w:id="18" w:name="_Toc153027138"/>
      <w:bookmarkStart w:id="19" w:name="_Toc166355734"/>
      <w:r>
        <w:rPr>
          <w:rFonts w:ascii="Abadi" w:eastAsiaTheme="minorHAnsi" w:hAnsi="Abadi" w:cstheme="minorBidi"/>
          <w:spacing w:val="0"/>
        </w:rPr>
        <w:t xml:space="preserve">1. </w:t>
      </w:r>
      <w:r w:rsidR="00D16DB4" w:rsidRPr="004F0678">
        <w:rPr>
          <w:rFonts w:ascii="Abadi" w:eastAsiaTheme="minorHAnsi" w:hAnsi="Abadi" w:cstheme="minorBidi"/>
          <w:b/>
          <w:bCs/>
          <w:spacing w:val="0"/>
        </w:rPr>
        <w:t>Method</w:t>
      </w:r>
      <w:r w:rsidR="004378BC" w:rsidRPr="004F0678">
        <w:rPr>
          <w:rFonts w:ascii="Abadi" w:eastAsiaTheme="minorHAnsi" w:hAnsi="Abadi" w:cstheme="minorBidi"/>
          <w:b/>
          <w:bCs/>
          <w:spacing w:val="0"/>
        </w:rPr>
        <w:t xml:space="preserve"> </w:t>
      </w:r>
      <w:bookmarkEnd w:id="17"/>
      <w:bookmarkEnd w:id="18"/>
      <w:r w:rsidR="00D16DB4" w:rsidRPr="004F0678">
        <w:rPr>
          <w:rFonts w:ascii="Abadi" w:eastAsiaTheme="minorHAnsi" w:hAnsi="Abadi" w:cstheme="minorBidi"/>
          <w:b/>
          <w:bCs/>
          <w:spacing w:val="0"/>
        </w:rPr>
        <w:t>(fromFileToHashMap)</w:t>
      </w:r>
      <w:bookmarkEnd w:id="19"/>
    </w:p>
    <w:p w14:paraId="2C6B9A09" w14:textId="539AA0EA" w:rsidR="0029408E" w:rsidRPr="0029408E" w:rsidRDefault="0029408E" w:rsidP="00E31D85">
      <w:pPr>
        <w:spacing w:line="240" w:lineRule="auto"/>
        <w:ind w:left="-90"/>
        <w:rPr>
          <w:rFonts w:ascii="Abadi" w:hAnsi="Abadi"/>
          <w:color w:val="595959" w:themeColor="text1" w:themeTint="A6"/>
          <w:kern w:val="2"/>
          <w:sz w:val="32"/>
          <w:szCs w:val="32"/>
          <w:lang w:eastAsia="en-US"/>
          <w14:ligatures w14:val="standardContextual"/>
        </w:rPr>
      </w:pPr>
      <w:r>
        <w:rPr>
          <w:rFonts w:ascii="Abadi" w:hAnsi="Abadi"/>
          <w:color w:val="595959" w:themeColor="text1" w:themeTint="A6"/>
          <w:kern w:val="2"/>
          <w:sz w:val="32"/>
          <w:szCs w:val="32"/>
          <w:lang w:eastAsia="en-US"/>
          <w14:ligatures w14:val="standardContextual"/>
        </w:rPr>
        <w:t xml:space="preserve">- </w:t>
      </w:r>
      <w:r w:rsidR="004378BC" w:rsidRPr="000B5586">
        <w:rPr>
          <w:rFonts w:ascii="Abadi" w:hAnsi="Abadi"/>
          <w:color w:val="595959" w:themeColor="text1" w:themeTint="A6"/>
          <w:kern w:val="2"/>
          <w:sz w:val="32"/>
          <w:szCs w:val="32"/>
          <w:lang w:eastAsia="en-US"/>
          <w14:ligatures w14:val="standardContextual"/>
        </w:rPr>
        <w:t xml:space="preserve"> </w:t>
      </w:r>
      <w:r w:rsidRPr="00A67D0B">
        <w:rPr>
          <w:rFonts w:ascii="Abadi" w:hAnsi="Abadi"/>
          <w:b/>
          <w:bCs/>
          <w:color w:val="595959" w:themeColor="text1" w:themeTint="A6"/>
          <w:kern w:val="2"/>
          <w:sz w:val="32"/>
          <w:szCs w:val="32"/>
          <w:lang w:eastAsia="en-US"/>
          <w14:ligatures w14:val="standardContextual"/>
        </w:rPr>
        <w:t>Method Name and Signature:</w:t>
      </w:r>
    </w:p>
    <w:p w14:paraId="407E05EA" w14:textId="3EBEE256" w:rsidR="0029408E" w:rsidRPr="0029408E" w:rsidRDefault="0029408E" w:rsidP="00900035">
      <w:pPr>
        <w:spacing w:line="240" w:lineRule="auto"/>
        <w:ind w:left="270"/>
        <w:rPr>
          <w:rFonts w:ascii="Abadi" w:hAnsi="Abadi"/>
          <w:color w:val="595959" w:themeColor="text1" w:themeTint="A6"/>
          <w:kern w:val="2"/>
          <w:sz w:val="32"/>
          <w:szCs w:val="32"/>
          <w:lang w:eastAsia="en-US"/>
          <w14:ligatures w14:val="standardContextual"/>
        </w:rPr>
      </w:pPr>
      <w:r w:rsidRPr="0029408E">
        <w:rPr>
          <w:rFonts w:ascii="Abadi" w:hAnsi="Abadi"/>
          <w:color w:val="595959" w:themeColor="text1" w:themeTint="A6"/>
          <w:kern w:val="2"/>
          <w:sz w:val="32"/>
          <w:szCs w:val="32"/>
          <w:lang w:eastAsia="en-US"/>
          <w14:ligatures w14:val="standardContextual"/>
        </w:rPr>
        <w:t xml:space="preserve">public static Map&lt;String, Recipes&gt; fromFileToHashMap(BufferedReader file) throws </w:t>
      </w:r>
      <w:r w:rsidR="00F60BE4" w:rsidRPr="0029408E">
        <w:rPr>
          <w:rFonts w:ascii="Abadi" w:hAnsi="Abadi"/>
          <w:color w:val="595959" w:themeColor="text1" w:themeTint="A6"/>
          <w:kern w:val="2"/>
          <w:sz w:val="32"/>
          <w:szCs w:val="32"/>
          <w:lang w:eastAsia="en-US"/>
          <w14:ligatures w14:val="standardContextual"/>
        </w:rPr>
        <w:t>IOException.</w:t>
      </w:r>
    </w:p>
    <w:p w14:paraId="3DB5C24B" w14:textId="3E4372FC" w:rsidR="0029408E" w:rsidRPr="0029408E" w:rsidRDefault="0029408E" w:rsidP="00F60BE4">
      <w:pPr>
        <w:spacing w:line="240" w:lineRule="auto"/>
        <w:ind w:left="90"/>
        <w:rPr>
          <w:rFonts w:ascii="Abadi" w:hAnsi="Abadi"/>
          <w:color w:val="595959" w:themeColor="text1" w:themeTint="A6"/>
          <w:sz w:val="32"/>
          <w:szCs w:val="32"/>
        </w:rPr>
      </w:pPr>
      <w:r>
        <w:rPr>
          <w:rFonts w:ascii="Abadi" w:hAnsi="Abadi"/>
          <w:color w:val="595959" w:themeColor="text1" w:themeTint="A6"/>
          <w:sz w:val="32"/>
          <w:szCs w:val="32"/>
        </w:rPr>
        <w:t>-</w:t>
      </w:r>
      <w:r w:rsidRPr="00A67D0B">
        <w:rPr>
          <w:rFonts w:ascii="Abadi" w:hAnsi="Abadi"/>
          <w:b/>
          <w:bCs/>
          <w:color w:val="595959" w:themeColor="text1" w:themeTint="A6"/>
          <w:sz w:val="32"/>
          <w:szCs w:val="32"/>
        </w:rPr>
        <w:t>Description:</w:t>
      </w:r>
    </w:p>
    <w:p w14:paraId="0ED82F44" w14:textId="02E71FF2" w:rsidR="0029408E" w:rsidRDefault="0029408E" w:rsidP="00F60BE4">
      <w:pPr>
        <w:tabs>
          <w:tab w:val="left" w:pos="360"/>
        </w:tabs>
        <w:spacing w:line="240" w:lineRule="auto"/>
        <w:ind w:left="270"/>
        <w:rPr>
          <w:rFonts w:ascii="Abadi" w:hAnsi="Abadi"/>
          <w:color w:val="595959" w:themeColor="text1" w:themeTint="A6"/>
          <w:kern w:val="2"/>
          <w:sz w:val="32"/>
          <w:szCs w:val="32"/>
          <w:lang w:eastAsia="en-US"/>
          <w14:ligatures w14:val="standardContextual"/>
        </w:rPr>
      </w:pPr>
      <w:r w:rsidRPr="0029408E">
        <w:rPr>
          <w:rFonts w:ascii="Abadi" w:hAnsi="Abadi"/>
          <w:color w:val="595959" w:themeColor="text1" w:themeTint="A6"/>
          <w:kern w:val="2"/>
          <w:sz w:val="32"/>
          <w:szCs w:val="32"/>
          <w:lang w:eastAsia="en-US"/>
          <w14:ligatures w14:val="standardContextual"/>
        </w:rPr>
        <w:t>The fromFileToHashMap method reads data from a file represented by a BufferedReader object and constructs a HashMap containing recipe names as keys and Recipes objects as values.</w:t>
      </w:r>
    </w:p>
    <w:p w14:paraId="7D88C47E" w14:textId="4A9963A0" w:rsidR="0029408E" w:rsidRPr="0029408E" w:rsidRDefault="0029408E" w:rsidP="00E31D85">
      <w:pPr>
        <w:ind w:left="180"/>
        <w:rPr>
          <w:rFonts w:ascii="Abadi" w:hAnsi="Abadi"/>
          <w:color w:val="595959" w:themeColor="text1" w:themeTint="A6"/>
          <w:kern w:val="2"/>
          <w:sz w:val="32"/>
          <w:szCs w:val="32"/>
          <w:lang w:eastAsia="en-US"/>
          <w14:ligatures w14:val="standardContextual"/>
        </w:rPr>
      </w:pPr>
      <w:r>
        <w:rPr>
          <w:rFonts w:ascii="Abadi" w:hAnsi="Abadi"/>
          <w:color w:val="595959" w:themeColor="text1" w:themeTint="A6"/>
          <w:kern w:val="2"/>
          <w:sz w:val="32"/>
          <w:szCs w:val="32"/>
          <w:lang w:eastAsia="en-US"/>
          <w14:ligatures w14:val="standardContextual"/>
        </w:rPr>
        <w:br w:type="page"/>
      </w:r>
    </w:p>
    <w:p w14:paraId="20F96048" w14:textId="2575C634" w:rsidR="0029408E" w:rsidRPr="0029408E" w:rsidRDefault="0029408E" w:rsidP="00E31D85">
      <w:pPr>
        <w:spacing w:line="240" w:lineRule="auto"/>
        <w:rPr>
          <w:rFonts w:ascii="Abadi" w:hAnsi="Abadi"/>
          <w:color w:val="595959" w:themeColor="text1" w:themeTint="A6"/>
          <w:kern w:val="2"/>
          <w:sz w:val="32"/>
          <w:szCs w:val="32"/>
          <w:lang w:eastAsia="en-US"/>
          <w14:ligatures w14:val="standardContextual"/>
        </w:rPr>
      </w:pPr>
      <w:r>
        <w:rPr>
          <w:rFonts w:ascii="Abadi" w:hAnsi="Abadi"/>
          <w:color w:val="595959" w:themeColor="text1" w:themeTint="A6"/>
          <w:kern w:val="2"/>
          <w:sz w:val="32"/>
          <w:szCs w:val="32"/>
          <w:lang w:eastAsia="en-US"/>
          <w14:ligatures w14:val="standardContextual"/>
        </w:rPr>
        <w:lastRenderedPageBreak/>
        <w:t xml:space="preserve">- </w:t>
      </w:r>
      <w:r w:rsidRPr="00A67D0B">
        <w:rPr>
          <w:rFonts w:ascii="Abadi" w:hAnsi="Abadi"/>
          <w:b/>
          <w:bCs/>
          <w:color w:val="595959" w:themeColor="text1" w:themeTint="A6"/>
          <w:kern w:val="2"/>
          <w:sz w:val="32"/>
          <w:szCs w:val="32"/>
          <w:lang w:eastAsia="en-US"/>
          <w14:ligatures w14:val="standardContextual"/>
        </w:rPr>
        <w:t>Parameters:</w:t>
      </w:r>
    </w:p>
    <w:p w14:paraId="19EF5F0F" w14:textId="1DB96490" w:rsidR="0029408E" w:rsidRPr="0029408E" w:rsidRDefault="0029408E" w:rsidP="00E31D85">
      <w:pPr>
        <w:spacing w:line="240" w:lineRule="auto"/>
        <w:ind w:left="180"/>
        <w:rPr>
          <w:rFonts w:ascii="Abadi" w:hAnsi="Abadi"/>
          <w:color w:val="595959" w:themeColor="text1" w:themeTint="A6"/>
          <w:kern w:val="2"/>
          <w:sz w:val="32"/>
          <w:szCs w:val="32"/>
          <w:lang w:eastAsia="en-US"/>
          <w14:ligatures w14:val="standardContextual"/>
        </w:rPr>
      </w:pPr>
      <w:r w:rsidRPr="0029408E">
        <w:rPr>
          <w:rFonts w:ascii="Abadi" w:hAnsi="Abadi"/>
          <w:color w:val="595959" w:themeColor="text1" w:themeTint="A6"/>
          <w:kern w:val="2"/>
          <w:sz w:val="32"/>
          <w:szCs w:val="32"/>
          <w:lang w:eastAsia="en-US"/>
          <w14:ligatures w14:val="standardContextual"/>
        </w:rPr>
        <w:t>BufferedReader file: Represents the file to be read.</w:t>
      </w:r>
    </w:p>
    <w:p w14:paraId="1FFD86FE" w14:textId="47B80E43" w:rsidR="0029408E" w:rsidRPr="00E31D85" w:rsidRDefault="0029408E" w:rsidP="00E31D85">
      <w:pPr>
        <w:spacing w:line="240" w:lineRule="auto"/>
        <w:rPr>
          <w:rFonts w:ascii="Abadi" w:hAnsi="Abadi"/>
          <w:b/>
          <w:bCs/>
          <w:color w:val="595959" w:themeColor="text1" w:themeTint="A6"/>
          <w:kern w:val="2"/>
          <w:sz w:val="32"/>
          <w:szCs w:val="32"/>
          <w:lang w:eastAsia="en-US"/>
          <w14:ligatures w14:val="standardContextual"/>
        </w:rPr>
      </w:pPr>
      <w:r w:rsidRPr="00E31D85">
        <w:rPr>
          <w:rFonts w:ascii="Abadi" w:hAnsi="Abadi"/>
          <w:b/>
          <w:bCs/>
          <w:color w:val="595959" w:themeColor="text1" w:themeTint="A6"/>
          <w:kern w:val="2"/>
          <w:sz w:val="32"/>
          <w:szCs w:val="32"/>
          <w:lang w:eastAsia="en-US"/>
          <w14:ligatures w14:val="standardContextual"/>
        </w:rPr>
        <w:t>- Return Value:</w:t>
      </w:r>
    </w:p>
    <w:p w14:paraId="4E9BE9F7" w14:textId="631B1A93" w:rsidR="0029408E" w:rsidRPr="0029408E" w:rsidRDefault="0029408E" w:rsidP="00E31D85">
      <w:pPr>
        <w:spacing w:line="240" w:lineRule="auto"/>
        <w:ind w:left="180"/>
        <w:rPr>
          <w:rFonts w:ascii="Abadi" w:hAnsi="Abadi"/>
          <w:color w:val="595959" w:themeColor="text1" w:themeTint="A6"/>
          <w:kern w:val="2"/>
          <w:sz w:val="32"/>
          <w:szCs w:val="32"/>
          <w:lang w:eastAsia="en-US"/>
          <w14:ligatures w14:val="standardContextual"/>
        </w:rPr>
      </w:pPr>
      <w:r w:rsidRPr="0029408E">
        <w:rPr>
          <w:rFonts w:ascii="Abadi" w:hAnsi="Abadi"/>
          <w:color w:val="595959" w:themeColor="text1" w:themeTint="A6"/>
          <w:kern w:val="2"/>
          <w:sz w:val="32"/>
          <w:szCs w:val="32"/>
          <w:lang w:eastAsia="en-US"/>
          <w14:ligatures w14:val="standardContextual"/>
        </w:rPr>
        <w:t>Map&lt;String, Recipes&gt;: A HashMap where the keys are recipe names (as strings) and the values are Recipes objects containing ingredients and instructions.</w:t>
      </w:r>
    </w:p>
    <w:p w14:paraId="4E6B9334" w14:textId="7D79F858" w:rsidR="0029408E" w:rsidRPr="0029408E" w:rsidRDefault="0029408E" w:rsidP="00E31D85">
      <w:pPr>
        <w:spacing w:line="240" w:lineRule="auto"/>
        <w:rPr>
          <w:rFonts w:ascii="Abadi" w:hAnsi="Abadi"/>
          <w:color w:val="595959" w:themeColor="text1" w:themeTint="A6"/>
          <w:kern w:val="2"/>
          <w:sz w:val="32"/>
          <w:szCs w:val="32"/>
          <w:lang w:eastAsia="en-US"/>
          <w14:ligatures w14:val="standardContextual"/>
        </w:rPr>
      </w:pPr>
      <w:r>
        <w:rPr>
          <w:rFonts w:ascii="Abadi" w:hAnsi="Abadi"/>
          <w:color w:val="595959" w:themeColor="text1" w:themeTint="A6"/>
          <w:kern w:val="2"/>
          <w:sz w:val="32"/>
          <w:szCs w:val="32"/>
          <w:lang w:eastAsia="en-US"/>
          <w14:ligatures w14:val="standardContextual"/>
        </w:rPr>
        <w:t xml:space="preserve">- </w:t>
      </w:r>
      <w:r w:rsidRPr="00A67D0B">
        <w:rPr>
          <w:rFonts w:ascii="Abadi" w:hAnsi="Abadi"/>
          <w:b/>
          <w:bCs/>
          <w:color w:val="595959" w:themeColor="text1" w:themeTint="A6"/>
          <w:kern w:val="2"/>
          <w:sz w:val="32"/>
          <w:szCs w:val="32"/>
          <w:lang w:eastAsia="en-US"/>
          <w14:ligatures w14:val="standardContextual"/>
        </w:rPr>
        <w:t>Functionality:</w:t>
      </w:r>
    </w:p>
    <w:p w14:paraId="73237801" w14:textId="77777777" w:rsidR="0029408E" w:rsidRDefault="0029408E" w:rsidP="00E31D85">
      <w:pPr>
        <w:spacing w:line="240" w:lineRule="auto"/>
        <w:ind w:left="180"/>
        <w:rPr>
          <w:rFonts w:ascii="Abadi" w:hAnsi="Abadi"/>
          <w:color w:val="595959" w:themeColor="text1" w:themeTint="A6"/>
          <w:kern w:val="2"/>
          <w:sz w:val="32"/>
          <w:szCs w:val="32"/>
          <w:lang w:eastAsia="en-US"/>
          <w14:ligatures w14:val="standardContextual"/>
        </w:rPr>
      </w:pPr>
      <w:r w:rsidRPr="0029408E">
        <w:rPr>
          <w:rFonts w:ascii="Abadi" w:hAnsi="Abadi"/>
          <w:color w:val="595959" w:themeColor="text1" w:themeTint="A6"/>
          <w:kern w:val="2"/>
          <w:sz w:val="32"/>
          <w:szCs w:val="32"/>
          <w:lang w:eastAsia="en-US"/>
          <w14:ligatures w14:val="standardContextual"/>
        </w:rPr>
        <w:t>The method reads each line from the file, splits it into a list of strings based on the delimiter "--", and constructs a Recipes object using the elements of the list. It then adds this object to the HashMap with the recipe name as the key.</w:t>
      </w:r>
    </w:p>
    <w:p w14:paraId="51595CCD" w14:textId="01C209A2" w:rsidR="0029408E" w:rsidRPr="0029408E" w:rsidRDefault="0029408E" w:rsidP="00E31D85">
      <w:pPr>
        <w:spacing w:line="240" w:lineRule="auto"/>
        <w:rPr>
          <w:rFonts w:ascii="Abadi" w:hAnsi="Abadi"/>
          <w:color w:val="595959" w:themeColor="text1" w:themeTint="A6"/>
          <w:kern w:val="2"/>
          <w:sz w:val="32"/>
          <w:szCs w:val="32"/>
          <w:lang w:eastAsia="en-US"/>
          <w14:ligatures w14:val="standardContextual"/>
        </w:rPr>
      </w:pPr>
      <w:r>
        <w:rPr>
          <w:rFonts w:ascii="Abadi" w:hAnsi="Abadi"/>
          <w:color w:val="595959" w:themeColor="text1" w:themeTint="A6"/>
          <w:kern w:val="2"/>
          <w:sz w:val="32"/>
          <w:szCs w:val="32"/>
          <w:lang w:eastAsia="en-US"/>
          <w14:ligatures w14:val="standardContextual"/>
        </w:rPr>
        <w:t xml:space="preserve">- </w:t>
      </w:r>
      <w:r w:rsidRPr="0029408E">
        <w:t xml:space="preserve"> </w:t>
      </w:r>
      <w:r w:rsidRPr="00A67D0B">
        <w:rPr>
          <w:rFonts w:ascii="Abadi" w:hAnsi="Abadi"/>
          <w:b/>
          <w:bCs/>
          <w:color w:val="595959" w:themeColor="text1" w:themeTint="A6"/>
          <w:kern w:val="2"/>
          <w:sz w:val="32"/>
          <w:szCs w:val="32"/>
          <w:lang w:eastAsia="en-US"/>
          <w14:ligatures w14:val="standardContextual"/>
        </w:rPr>
        <w:t>Exception Handling:</w:t>
      </w:r>
    </w:p>
    <w:p w14:paraId="6C49F7CA" w14:textId="77777777" w:rsidR="0029408E" w:rsidRPr="0029408E" w:rsidRDefault="0029408E" w:rsidP="00E31D85">
      <w:pPr>
        <w:spacing w:line="240" w:lineRule="auto"/>
        <w:ind w:left="270"/>
        <w:rPr>
          <w:rFonts w:ascii="Abadi" w:hAnsi="Abadi"/>
          <w:color w:val="595959" w:themeColor="text1" w:themeTint="A6"/>
          <w:kern w:val="2"/>
          <w:sz w:val="32"/>
          <w:szCs w:val="32"/>
          <w:lang w:eastAsia="en-US"/>
          <w14:ligatures w14:val="standardContextual"/>
        </w:rPr>
      </w:pPr>
      <w:r w:rsidRPr="0029408E">
        <w:rPr>
          <w:rFonts w:ascii="Abadi" w:hAnsi="Abadi"/>
          <w:color w:val="595959" w:themeColor="text1" w:themeTint="A6"/>
          <w:kern w:val="2"/>
          <w:sz w:val="32"/>
          <w:szCs w:val="32"/>
          <w:lang w:eastAsia="en-US"/>
          <w14:ligatures w14:val="standardContextual"/>
        </w:rPr>
        <w:t>The method declares that it throws IOException in case of any input/output errors encountered while reading the file.</w:t>
      </w:r>
    </w:p>
    <w:p w14:paraId="616136EB" w14:textId="77777777" w:rsidR="003B1B90" w:rsidRPr="000B5586" w:rsidRDefault="003B1B90" w:rsidP="00E31D85">
      <w:pPr>
        <w:spacing w:line="240" w:lineRule="auto"/>
        <w:ind w:left="270"/>
        <w:rPr>
          <w:rFonts w:ascii="Abadi" w:hAnsi="Abadi"/>
          <w:color w:val="595959" w:themeColor="text1" w:themeTint="A6"/>
          <w:kern w:val="2"/>
          <w:sz w:val="32"/>
          <w:szCs w:val="32"/>
          <w:lang w:eastAsia="en-US"/>
          <w14:ligatures w14:val="standardContextual"/>
        </w:rPr>
      </w:pPr>
    </w:p>
    <w:p w14:paraId="17A9EC14" w14:textId="231234E8" w:rsidR="001850F5" w:rsidRPr="000B5586" w:rsidRDefault="001850F5" w:rsidP="00462216">
      <w:pPr>
        <w:spacing w:line="240" w:lineRule="auto"/>
        <w:outlineLvl w:val="2"/>
        <w:rPr>
          <w:rFonts w:cs="Times New Roman (Body CS)"/>
          <w:b/>
          <w:bCs/>
          <w:color w:val="253356" w:themeColor="accent1" w:themeShade="80"/>
          <w:spacing w:val="10"/>
          <w:kern w:val="2"/>
          <w:sz w:val="32"/>
          <w:szCs w:val="32"/>
          <w:lang w:eastAsia="en-US"/>
          <w14:ligatures w14:val="standardContextual"/>
        </w:rPr>
      </w:pPr>
      <w:bookmarkStart w:id="20" w:name="_Toc166355735"/>
      <w:r w:rsidRPr="000B5586">
        <w:rPr>
          <w:rFonts w:ascii="Abadi" w:hAnsi="Abadi"/>
          <w:color w:val="77697A" w:themeColor="accent6" w:themeShade="BF"/>
          <w:kern w:val="2"/>
          <w:sz w:val="32"/>
          <w:szCs w:val="32"/>
          <w:lang w:eastAsia="en-US"/>
          <w14:ligatures w14:val="standardContextual"/>
        </w:rPr>
        <w:t>2</w:t>
      </w:r>
      <w:r w:rsidRPr="00F135C6">
        <w:rPr>
          <w:rStyle w:val="HED3Char"/>
        </w:rPr>
        <w:t xml:space="preserve">. </w:t>
      </w:r>
      <w:r w:rsidR="00E57DB9">
        <w:rPr>
          <w:rStyle w:val="HED3Char"/>
          <w:rFonts w:ascii="Abadi" w:hAnsi="Abadi"/>
          <w:b/>
          <w:bCs/>
        </w:rPr>
        <w:t>Method</w:t>
      </w:r>
      <w:r w:rsidRPr="004F0678">
        <w:rPr>
          <w:rStyle w:val="HED3Char"/>
          <w:rFonts w:ascii="Abadi" w:hAnsi="Abadi"/>
          <w:b/>
          <w:bCs/>
        </w:rPr>
        <w:t xml:space="preserve"> </w:t>
      </w:r>
      <w:r w:rsidR="00A67D0B" w:rsidRPr="004F0678">
        <w:rPr>
          <w:rStyle w:val="HED3Char"/>
          <w:rFonts w:ascii="Abadi" w:hAnsi="Abadi"/>
          <w:b/>
          <w:bCs/>
        </w:rPr>
        <w:t>(getStringIntegerMap)</w:t>
      </w:r>
      <w:bookmarkEnd w:id="20"/>
    </w:p>
    <w:p w14:paraId="7A63E23A" w14:textId="1A5B5F3B" w:rsidR="00A67D0B" w:rsidRPr="00A67D0B" w:rsidRDefault="00A67D0B" w:rsidP="00A67D0B">
      <w:pPr>
        <w:spacing w:line="240" w:lineRule="auto"/>
        <w:rPr>
          <w:rFonts w:ascii="Abadi" w:hAnsi="Abadi"/>
          <w:b/>
          <w:bCs/>
          <w:color w:val="595959" w:themeColor="text1" w:themeTint="A6"/>
          <w:kern w:val="2"/>
          <w:sz w:val="32"/>
          <w:szCs w:val="32"/>
          <w:lang w:eastAsia="en-US"/>
          <w14:ligatures w14:val="standardContextual"/>
        </w:rPr>
      </w:pPr>
      <w:r>
        <w:rPr>
          <w:rFonts w:ascii="Abadi" w:hAnsi="Abadi"/>
          <w:color w:val="595959" w:themeColor="text1" w:themeTint="A6"/>
          <w:kern w:val="2"/>
          <w:sz w:val="32"/>
          <w:szCs w:val="32"/>
          <w:lang w:eastAsia="en-US"/>
          <w14:ligatures w14:val="standardContextual"/>
        </w:rPr>
        <w:t xml:space="preserve">- </w:t>
      </w:r>
      <w:r w:rsidRPr="00A67D0B">
        <w:rPr>
          <w:rFonts w:ascii="Abadi" w:hAnsi="Abadi"/>
          <w:b/>
          <w:bCs/>
          <w:color w:val="595959" w:themeColor="text1" w:themeTint="A6"/>
          <w:kern w:val="2"/>
          <w:sz w:val="32"/>
          <w:szCs w:val="32"/>
          <w:lang w:eastAsia="en-US"/>
          <w14:ligatures w14:val="standardContextual"/>
        </w:rPr>
        <w:t>Method Name and Signature:</w:t>
      </w:r>
    </w:p>
    <w:p w14:paraId="1DC756B7" w14:textId="1BC5BBA0" w:rsidR="00A67D0B" w:rsidRPr="00A67D0B" w:rsidRDefault="00A67D0B" w:rsidP="00A67D0B">
      <w:pPr>
        <w:spacing w:line="240" w:lineRule="auto"/>
        <w:ind w:left="180"/>
        <w:rPr>
          <w:rFonts w:ascii="Abadi" w:hAnsi="Abadi"/>
          <w:color w:val="595959" w:themeColor="text1" w:themeTint="A6"/>
          <w:kern w:val="2"/>
          <w:sz w:val="32"/>
          <w:szCs w:val="32"/>
          <w:lang w:eastAsia="en-US"/>
          <w14:ligatures w14:val="standardContextual"/>
        </w:rPr>
      </w:pPr>
      <w:r w:rsidRPr="00A67D0B">
        <w:rPr>
          <w:rFonts w:ascii="Abadi" w:hAnsi="Abadi"/>
          <w:color w:val="595959" w:themeColor="text1" w:themeTint="A6"/>
          <w:kern w:val="2"/>
          <w:sz w:val="32"/>
          <w:szCs w:val="32"/>
          <w:lang w:eastAsia="en-US"/>
          <w14:ligatures w14:val="standardContextual"/>
        </w:rPr>
        <w:t>private Map&lt;String, Integer&gt; getStringIntegerMap(List&lt;String&gt; availableIngredients)</w:t>
      </w:r>
    </w:p>
    <w:p w14:paraId="035667ED" w14:textId="3072E65F" w:rsidR="00A67D0B" w:rsidRPr="00A67D0B" w:rsidRDefault="00A67D0B" w:rsidP="00A67D0B">
      <w:pPr>
        <w:spacing w:line="240" w:lineRule="auto"/>
        <w:rPr>
          <w:rFonts w:ascii="Abadi" w:hAnsi="Abadi"/>
          <w:b/>
          <w:bCs/>
          <w:color w:val="595959" w:themeColor="text1" w:themeTint="A6"/>
          <w:kern w:val="2"/>
          <w:sz w:val="32"/>
          <w:szCs w:val="32"/>
          <w:lang w:eastAsia="en-US"/>
          <w14:ligatures w14:val="standardContextual"/>
        </w:rPr>
      </w:pPr>
      <w:r w:rsidRPr="00A67D0B">
        <w:rPr>
          <w:rFonts w:ascii="Abadi" w:hAnsi="Abadi"/>
          <w:b/>
          <w:bCs/>
          <w:color w:val="595959" w:themeColor="text1" w:themeTint="A6"/>
          <w:kern w:val="2"/>
          <w:sz w:val="32"/>
          <w:szCs w:val="32"/>
          <w:lang w:eastAsia="en-US"/>
          <w14:ligatures w14:val="standardContextual"/>
        </w:rPr>
        <w:t>- Description:</w:t>
      </w:r>
    </w:p>
    <w:p w14:paraId="24DDA07A" w14:textId="34DAFA62" w:rsidR="00A67D0B" w:rsidRPr="00A67D0B" w:rsidRDefault="00A67D0B" w:rsidP="00A67D0B">
      <w:pPr>
        <w:tabs>
          <w:tab w:val="left" w:pos="90"/>
        </w:tabs>
        <w:spacing w:line="240" w:lineRule="auto"/>
        <w:ind w:left="180"/>
        <w:rPr>
          <w:rFonts w:ascii="Abadi" w:hAnsi="Abadi"/>
          <w:color w:val="595959" w:themeColor="text1" w:themeTint="A6"/>
          <w:kern w:val="2"/>
          <w:sz w:val="32"/>
          <w:szCs w:val="32"/>
          <w:lang w:eastAsia="en-US"/>
          <w14:ligatures w14:val="standardContextual"/>
        </w:rPr>
      </w:pPr>
      <w:r w:rsidRPr="00A67D0B">
        <w:rPr>
          <w:rFonts w:ascii="Abadi" w:hAnsi="Abadi"/>
          <w:color w:val="595959" w:themeColor="text1" w:themeTint="A6"/>
          <w:kern w:val="2"/>
          <w:sz w:val="32"/>
          <w:szCs w:val="32"/>
          <w:lang w:eastAsia="en-US"/>
          <w14:ligatures w14:val="standardContextual"/>
        </w:rPr>
        <w:t xml:space="preserve">The getStringIntegerMap method generates a mapping of recipes to their respective ingredient match counts based on the user's available ingredients. This method is </w:t>
      </w:r>
      <w:r w:rsidR="00900035">
        <w:rPr>
          <w:rFonts w:ascii="Abadi" w:hAnsi="Abadi"/>
          <w:color w:val="595959" w:themeColor="text1" w:themeTint="A6"/>
          <w:kern w:val="2"/>
          <w:sz w:val="32"/>
          <w:szCs w:val="32"/>
          <w:lang w:eastAsia="en-US"/>
          <w14:ligatures w14:val="standardContextual"/>
        </w:rPr>
        <w:t>important</w:t>
      </w:r>
      <w:r w:rsidRPr="00A67D0B">
        <w:rPr>
          <w:rFonts w:ascii="Abadi" w:hAnsi="Abadi"/>
          <w:color w:val="595959" w:themeColor="text1" w:themeTint="A6"/>
          <w:kern w:val="2"/>
          <w:sz w:val="32"/>
          <w:szCs w:val="32"/>
          <w:lang w:eastAsia="en-US"/>
          <w14:ligatures w14:val="standardContextual"/>
        </w:rPr>
        <w:t xml:space="preserve"> for determining which recipes best match the ingredients the user has on hand, facilitating the suggestion of the most relevant recipes.</w:t>
      </w:r>
    </w:p>
    <w:p w14:paraId="656236B1" w14:textId="77777777" w:rsidR="00A67D0B" w:rsidRDefault="00A67D0B" w:rsidP="00A67D0B">
      <w:pPr>
        <w:spacing w:line="240" w:lineRule="auto"/>
        <w:rPr>
          <w:rFonts w:ascii="Abadi" w:hAnsi="Abadi"/>
          <w:color w:val="595959" w:themeColor="text1" w:themeTint="A6"/>
          <w:kern w:val="2"/>
          <w:sz w:val="32"/>
          <w:szCs w:val="32"/>
          <w:lang w:eastAsia="en-US"/>
          <w14:ligatures w14:val="standardContextual"/>
        </w:rPr>
      </w:pPr>
    </w:p>
    <w:p w14:paraId="3B7B8331" w14:textId="77777777" w:rsidR="00A67D0B" w:rsidRPr="00A67D0B" w:rsidRDefault="00A67D0B" w:rsidP="00A67D0B">
      <w:pPr>
        <w:spacing w:line="240" w:lineRule="auto"/>
        <w:rPr>
          <w:rFonts w:ascii="Abadi" w:hAnsi="Abadi"/>
          <w:color w:val="595959" w:themeColor="text1" w:themeTint="A6"/>
          <w:kern w:val="2"/>
          <w:sz w:val="32"/>
          <w:szCs w:val="32"/>
          <w:lang w:eastAsia="en-US"/>
          <w14:ligatures w14:val="standardContextual"/>
        </w:rPr>
      </w:pPr>
    </w:p>
    <w:p w14:paraId="03D9245B" w14:textId="0E221368" w:rsidR="00A67D0B" w:rsidRPr="00A67D0B" w:rsidRDefault="00A67D0B" w:rsidP="00A67D0B">
      <w:pPr>
        <w:spacing w:line="240" w:lineRule="auto"/>
        <w:rPr>
          <w:rFonts w:ascii="Abadi" w:hAnsi="Abadi"/>
          <w:b/>
          <w:bCs/>
          <w:color w:val="595959" w:themeColor="text1" w:themeTint="A6"/>
          <w:kern w:val="2"/>
          <w:sz w:val="32"/>
          <w:szCs w:val="32"/>
          <w:lang w:eastAsia="en-US"/>
          <w14:ligatures w14:val="standardContextual"/>
        </w:rPr>
      </w:pPr>
      <w:r w:rsidRPr="00A67D0B">
        <w:rPr>
          <w:rFonts w:ascii="Abadi" w:hAnsi="Abadi"/>
          <w:b/>
          <w:bCs/>
          <w:color w:val="595959" w:themeColor="text1" w:themeTint="A6"/>
          <w:kern w:val="2"/>
          <w:sz w:val="32"/>
          <w:szCs w:val="32"/>
          <w:lang w:eastAsia="en-US"/>
          <w14:ligatures w14:val="standardContextual"/>
        </w:rPr>
        <w:lastRenderedPageBreak/>
        <w:t>- Parameters:</w:t>
      </w:r>
    </w:p>
    <w:p w14:paraId="3C547ACB" w14:textId="77777777" w:rsidR="00A67D0B" w:rsidRPr="00A67D0B" w:rsidRDefault="00A67D0B" w:rsidP="00A67D0B">
      <w:pPr>
        <w:spacing w:line="240" w:lineRule="auto"/>
        <w:ind w:left="270"/>
        <w:rPr>
          <w:rFonts w:ascii="Abadi" w:hAnsi="Abadi"/>
          <w:color w:val="595959" w:themeColor="text1" w:themeTint="A6"/>
          <w:kern w:val="2"/>
          <w:sz w:val="32"/>
          <w:szCs w:val="32"/>
          <w:lang w:eastAsia="en-US"/>
          <w14:ligatures w14:val="standardContextual"/>
        </w:rPr>
      </w:pPr>
      <w:r w:rsidRPr="00A67D0B">
        <w:rPr>
          <w:rFonts w:ascii="Abadi" w:hAnsi="Abadi"/>
          <w:color w:val="595959" w:themeColor="text1" w:themeTint="A6"/>
          <w:kern w:val="2"/>
          <w:sz w:val="32"/>
          <w:szCs w:val="32"/>
          <w:lang w:eastAsia="en-US"/>
          <w14:ligatures w14:val="standardContextual"/>
        </w:rPr>
        <w:t>availableIngredients: A List&lt;String&gt; representing the ingredients available to the user for meal preparation.</w:t>
      </w:r>
    </w:p>
    <w:p w14:paraId="0FF79F62" w14:textId="6CEF6A54" w:rsidR="00A67D0B" w:rsidRPr="00A67D0B" w:rsidRDefault="00A67D0B" w:rsidP="00A67D0B">
      <w:pPr>
        <w:spacing w:line="240" w:lineRule="auto"/>
        <w:rPr>
          <w:rFonts w:ascii="Abadi" w:hAnsi="Abadi"/>
          <w:b/>
          <w:bCs/>
          <w:color w:val="595959" w:themeColor="text1" w:themeTint="A6"/>
          <w:kern w:val="2"/>
          <w:sz w:val="32"/>
          <w:szCs w:val="32"/>
          <w:lang w:eastAsia="en-US"/>
          <w14:ligatures w14:val="standardContextual"/>
        </w:rPr>
      </w:pPr>
      <w:r w:rsidRPr="00A67D0B">
        <w:rPr>
          <w:rFonts w:ascii="Abadi" w:hAnsi="Abadi"/>
          <w:b/>
          <w:bCs/>
          <w:color w:val="595959" w:themeColor="text1" w:themeTint="A6"/>
          <w:kern w:val="2"/>
          <w:sz w:val="32"/>
          <w:szCs w:val="32"/>
          <w:lang w:eastAsia="en-US"/>
          <w14:ligatures w14:val="standardContextual"/>
        </w:rPr>
        <w:t>- Return Value:</w:t>
      </w:r>
    </w:p>
    <w:p w14:paraId="29AA19B7" w14:textId="77777777" w:rsidR="00A67D0B" w:rsidRPr="00A67D0B" w:rsidRDefault="00A67D0B" w:rsidP="00A67D0B">
      <w:pPr>
        <w:spacing w:line="240" w:lineRule="auto"/>
        <w:ind w:left="270"/>
        <w:rPr>
          <w:rFonts w:ascii="Abadi" w:hAnsi="Abadi"/>
          <w:color w:val="595959" w:themeColor="text1" w:themeTint="A6"/>
          <w:kern w:val="2"/>
          <w:sz w:val="32"/>
          <w:szCs w:val="32"/>
          <w:lang w:eastAsia="en-US"/>
          <w14:ligatures w14:val="standardContextual"/>
        </w:rPr>
      </w:pPr>
      <w:r w:rsidRPr="00A67D0B">
        <w:rPr>
          <w:rFonts w:ascii="Abadi" w:hAnsi="Abadi"/>
          <w:color w:val="595959" w:themeColor="text1" w:themeTint="A6"/>
          <w:kern w:val="2"/>
          <w:sz w:val="32"/>
          <w:szCs w:val="32"/>
          <w:lang w:eastAsia="en-US"/>
          <w14:ligatures w14:val="standardContextual"/>
        </w:rPr>
        <w:t>Map&lt;String, Integer&gt;: A map where each key-value pair represents a recipe name (as a string) and its corresponding ingredient match count (as an integer).</w:t>
      </w:r>
    </w:p>
    <w:p w14:paraId="7DA95446" w14:textId="524C0160" w:rsidR="00A67D0B" w:rsidRPr="00A67D0B" w:rsidRDefault="00A67D0B" w:rsidP="00A67D0B">
      <w:pPr>
        <w:spacing w:line="240" w:lineRule="auto"/>
        <w:rPr>
          <w:rFonts w:ascii="Abadi" w:hAnsi="Abadi"/>
          <w:b/>
          <w:bCs/>
          <w:color w:val="595959" w:themeColor="text1" w:themeTint="A6"/>
          <w:kern w:val="2"/>
          <w:sz w:val="32"/>
          <w:szCs w:val="32"/>
          <w:lang w:eastAsia="en-US"/>
          <w14:ligatures w14:val="standardContextual"/>
        </w:rPr>
      </w:pPr>
      <w:r w:rsidRPr="00A67D0B">
        <w:rPr>
          <w:rFonts w:ascii="Abadi" w:hAnsi="Abadi"/>
          <w:b/>
          <w:bCs/>
          <w:color w:val="595959" w:themeColor="text1" w:themeTint="A6"/>
          <w:kern w:val="2"/>
          <w:sz w:val="32"/>
          <w:szCs w:val="32"/>
          <w:lang w:eastAsia="en-US"/>
          <w14:ligatures w14:val="standardContextual"/>
        </w:rPr>
        <w:t>- Functionality:</w:t>
      </w:r>
    </w:p>
    <w:p w14:paraId="6412F69E" w14:textId="1E0CF041" w:rsidR="00A67D0B" w:rsidRPr="00A67D0B" w:rsidRDefault="00A67D0B">
      <w:pPr>
        <w:pStyle w:val="ListParagraph"/>
        <w:numPr>
          <w:ilvl w:val="0"/>
          <w:numId w:val="8"/>
        </w:numPr>
        <w:tabs>
          <w:tab w:val="left" w:pos="630"/>
          <w:tab w:val="left" w:pos="810"/>
        </w:tabs>
        <w:spacing w:line="240" w:lineRule="auto"/>
        <w:ind w:left="270"/>
        <w:rPr>
          <w:rFonts w:ascii="Abadi" w:hAnsi="Abadi"/>
          <w:b w:val="0"/>
          <w:bCs w:val="0"/>
          <w:color w:val="595959" w:themeColor="text1" w:themeTint="A6"/>
          <w:sz w:val="32"/>
          <w:szCs w:val="32"/>
        </w:rPr>
      </w:pPr>
      <w:r w:rsidRPr="00A67D0B">
        <w:rPr>
          <w:rFonts w:ascii="Abadi" w:hAnsi="Abadi"/>
          <w:color w:val="595959" w:themeColor="text1" w:themeTint="A6"/>
          <w:sz w:val="32"/>
          <w:szCs w:val="32"/>
        </w:rPr>
        <w:t>Initialize Map</w:t>
      </w:r>
      <w:r w:rsidRPr="00A67D0B">
        <w:rPr>
          <w:rFonts w:ascii="Abadi" w:hAnsi="Abadi"/>
          <w:b w:val="0"/>
          <w:bCs w:val="0"/>
          <w:color w:val="595959" w:themeColor="text1" w:themeTint="A6"/>
          <w:sz w:val="32"/>
          <w:szCs w:val="32"/>
        </w:rPr>
        <w:t>: An empty map</w:t>
      </w:r>
      <w:r>
        <w:rPr>
          <w:rFonts w:ascii="Abadi" w:hAnsi="Abadi"/>
          <w:b w:val="0"/>
          <w:bCs w:val="0"/>
          <w:color w:val="595959" w:themeColor="text1" w:themeTint="A6"/>
          <w:sz w:val="32"/>
          <w:szCs w:val="32"/>
        </w:rPr>
        <w:t>(</w:t>
      </w:r>
      <w:r w:rsidRPr="00A67D0B">
        <w:rPr>
          <w:rFonts w:ascii="Abadi" w:hAnsi="Abadi"/>
          <w:b w:val="0"/>
          <w:bCs w:val="0"/>
          <w:color w:val="595959" w:themeColor="text1" w:themeTint="A6"/>
          <w:sz w:val="32"/>
          <w:szCs w:val="32"/>
        </w:rPr>
        <w:t>matchingRecipes</w:t>
      </w:r>
      <w:r>
        <w:rPr>
          <w:rFonts w:ascii="Abadi" w:hAnsi="Abadi"/>
          <w:b w:val="0"/>
          <w:bCs w:val="0"/>
          <w:color w:val="595959" w:themeColor="text1" w:themeTint="A6"/>
          <w:sz w:val="32"/>
          <w:szCs w:val="32"/>
        </w:rPr>
        <w:t>)</w:t>
      </w:r>
      <w:r w:rsidRPr="00A67D0B">
        <w:rPr>
          <w:rFonts w:ascii="Abadi" w:hAnsi="Abadi"/>
          <w:b w:val="0"/>
          <w:bCs w:val="0"/>
          <w:color w:val="595959" w:themeColor="text1" w:themeTint="A6"/>
          <w:sz w:val="32"/>
          <w:szCs w:val="32"/>
        </w:rPr>
        <w:t xml:space="preserve"> is initialized to store the recipe names and their ingredient match counts.</w:t>
      </w:r>
    </w:p>
    <w:p w14:paraId="468BE889" w14:textId="77777777" w:rsidR="00A67D0B" w:rsidRPr="00A67D0B" w:rsidRDefault="00A67D0B">
      <w:pPr>
        <w:pStyle w:val="ListParagraph"/>
        <w:numPr>
          <w:ilvl w:val="0"/>
          <w:numId w:val="8"/>
        </w:numPr>
        <w:tabs>
          <w:tab w:val="left" w:pos="630"/>
          <w:tab w:val="left" w:pos="810"/>
        </w:tabs>
        <w:spacing w:line="240" w:lineRule="auto"/>
        <w:ind w:left="270"/>
        <w:rPr>
          <w:rFonts w:ascii="Abadi" w:hAnsi="Abadi"/>
          <w:b w:val="0"/>
          <w:bCs w:val="0"/>
          <w:color w:val="595959" w:themeColor="text1" w:themeTint="A6"/>
          <w:sz w:val="32"/>
          <w:szCs w:val="32"/>
        </w:rPr>
      </w:pPr>
      <w:r w:rsidRPr="00A67D0B">
        <w:rPr>
          <w:rFonts w:ascii="Abadi" w:hAnsi="Abadi"/>
          <w:color w:val="595959" w:themeColor="text1" w:themeTint="A6"/>
          <w:sz w:val="32"/>
          <w:szCs w:val="32"/>
        </w:rPr>
        <w:t>Iterate Through Recipes</w:t>
      </w:r>
      <w:r w:rsidRPr="00A67D0B">
        <w:rPr>
          <w:rFonts w:ascii="Abadi" w:hAnsi="Abadi"/>
          <w:b w:val="0"/>
          <w:bCs w:val="0"/>
          <w:color w:val="595959" w:themeColor="text1" w:themeTint="A6"/>
          <w:sz w:val="32"/>
          <w:szCs w:val="32"/>
        </w:rPr>
        <w:t>: The method iterates through each entry in the choice map, which contains all available recipes.</w:t>
      </w:r>
    </w:p>
    <w:p w14:paraId="0064A125" w14:textId="77777777" w:rsidR="00A67D0B" w:rsidRPr="00A67D0B" w:rsidRDefault="00A67D0B">
      <w:pPr>
        <w:pStyle w:val="ListParagraph"/>
        <w:numPr>
          <w:ilvl w:val="0"/>
          <w:numId w:val="8"/>
        </w:numPr>
        <w:tabs>
          <w:tab w:val="left" w:pos="630"/>
          <w:tab w:val="left" w:pos="810"/>
        </w:tabs>
        <w:spacing w:line="240" w:lineRule="auto"/>
        <w:ind w:left="270"/>
        <w:rPr>
          <w:rFonts w:ascii="Abadi" w:hAnsi="Abadi"/>
          <w:b w:val="0"/>
          <w:bCs w:val="0"/>
          <w:color w:val="595959" w:themeColor="text1" w:themeTint="A6"/>
          <w:sz w:val="32"/>
          <w:szCs w:val="32"/>
        </w:rPr>
      </w:pPr>
      <w:r w:rsidRPr="00A67D0B">
        <w:rPr>
          <w:rFonts w:ascii="Abadi" w:hAnsi="Abadi"/>
          <w:color w:val="595959" w:themeColor="text1" w:themeTint="A6"/>
          <w:sz w:val="32"/>
          <w:szCs w:val="32"/>
        </w:rPr>
        <w:t>Extract Recipe Details</w:t>
      </w:r>
      <w:r w:rsidRPr="00A67D0B">
        <w:rPr>
          <w:rFonts w:ascii="Abadi" w:hAnsi="Abadi"/>
          <w:b w:val="0"/>
          <w:bCs w:val="0"/>
          <w:color w:val="595959" w:themeColor="text1" w:themeTint="A6"/>
          <w:sz w:val="32"/>
          <w:szCs w:val="32"/>
        </w:rPr>
        <w:t>: For each recipe entry, it extracts the recipe name, required ingredients, and recipe link.</w:t>
      </w:r>
    </w:p>
    <w:p w14:paraId="2F86C5F5" w14:textId="77777777" w:rsidR="00A67D0B" w:rsidRPr="00A67D0B" w:rsidRDefault="00A67D0B">
      <w:pPr>
        <w:pStyle w:val="ListParagraph"/>
        <w:numPr>
          <w:ilvl w:val="0"/>
          <w:numId w:val="8"/>
        </w:numPr>
        <w:tabs>
          <w:tab w:val="left" w:pos="630"/>
          <w:tab w:val="left" w:pos="810"/>
        </w:tabs>
        <w:spacing w:line="240" w:lineRule="auto"/>
        <w:ind w:left="270"/>
        <w:rPr>
          <w:rFonts w:ascii="Abadi" w:hAnsi="Abadi"/>
          <w:b w:val="0"/>
          <w:bCs w:val="0"/>
          <w:color w:val="595959" w:themeColor="text1" w:themeTint="A6"/>
          <w:sz w:val="32"/>
          <w:szCs w:val="32"/>
        </w:rPr>
      </w:pPr>
      <w:r w:rsidRPr="00A67D0B">
        <w:rPr>
          <w:rFonts w:ascii="Abadi" w:hAnsi="Abadi"/>
          <w:color w:val="595959" w:themeColor="text1" w:themeTint="A6"/>
          <w:sz w:val="32"/>
          <w:szCs w:val="32"/>
        </w:rPr>
        <w:t>Match Counting:</w:t>
      </w:r>
      <w:r w:rsidRPr="00A67D0B">
        <w:rPr>
          <w:rFonts w:ascii="Abadi" w:hAnsi="Abadi"/>
          <w:b w:val="0"/>
          <w:bCs w:val="0"/>
          <w:color w:val="595959" w:themeColor="text1" w:themeTint="A6"/>
          <w:sz w:val="32"/>
          <w:szCs w:val="32"/>
        </w:rPr>
        <w:t xml:space="preserve"> A counter variable match is initialized to zero to keep track of the number of matching ingredients.</w:t>
      </w:r>
    </w:p>
    <w:p w14:paraId="238B131F" w14:textId="5BAFEA3F" w:rsidR="00A67D0B" w:rsidRPr="00A67D0B" w:rsidRDefault="00A67D0B">
      <w:pPr>
        <w:pStyle w:val="ListParagraph"/>
        <w:numPr>
          <w:ilvl w:val="0"/>
          <w:numId w:val="8"/>
        </w:numPr>
        <w:tabs>
          <w:tab w:val="left" w:pos="630"/>
          <w:tab w:val="left" w:pos="810"/>
        </w:tabs>
        <w:spacing w:line="240" w:lineRule="auto"/>
        <w:ind w:left="270"/>
        <w:rPr>
          <w:rFonts w:ascii="Abadi" w:hAnsi="Abadi"/>
          <w:b w:val="0"/>
          <w:bCs w:val="0"/>
          <w:color w:val="595959" w:themeColor="text1" w:themeTint="A6"/>
          <w:sz w:val="32"/>
          <w:szCs w:val="32"/>
        </w:rPr>
      </w:pPr>
      <w:r w:rsidRPr="00A67D0B">
        <w:rPr>
          <w:rFonts w:ascii="Abadi" w:hAnsi="Abadi"/>
          <w:color w:val="595959" w:themeColor="text1" w:themeTint="A6"/>
          <w:sz w:val="32"/>
          <w:szCs w:val="32"/>
        </w:rPr>
        <w:t>Check Ingredients:</w:t>
      </w:r>
      <w:r w:rsidRPr="00A67D0B">
        <w:rPr>
          <w:rFonts w:ascii="Abadi" w:hAnsi="Abadi"/>
          <w:b w:val="0"/>
          <w:bCs w:val="0"/>
          <w:color w:val="595959" w:themeColor="text1" w:themeTint="A6"/>
          <w:sz w:val="32"/>
          <w:szCs w:val="32"/>
        </w:rPr>
        <w:t xml:space="preserve"> The method iterates through each ingredient in the availableIngredients list</w:t>
      </w:r>
      <w:r>
        <w:rPr>
          <w:rFonts w:ascii="Abadi" w:hAnsi="Abadi"/>
          <w:b w:val="0"/>
          <w:bCs w:val="0"/>
          <w:color w:val="595959" w:themeColor="text1" w:themeTint="A6"/>
          <w:sz w:val="32"/>
          <w:szCs w:val="32"/>
        </w:rPr>
        <w:t xml:space="preserve"> ,</w:t>
      </w:r>
      <w:r w:rsidRPr="00A67D0B">
        <w:rPr>
          <w:rFonts w:ascii="Abadi" w:hAnsi="Abadi"/>
          <w:b w:val="0"/>
          <w:bCs w:val="0"/>
          <w:color w:val="595959" w:themeColor="text1" w:themeTint="A6"/>
          <w:sz w:val="32"/>
          <w:szCs w:val="32"/>
        </w:rPr>
        <w:t>If the required ingredients of the recipe contain the current ingredient, the match counter is incremented.</w:t>
      </w:r>
    </w:p>
    <w:p w14:paraId="29696188" w14:textId="3809801C" w:rsidR="00A67D0B" w:rsidRPr="00A67D0B" w:rsidRDefault="00A67D0B">
      <w:pPr>
        <w:pStyle w:val="ListParagraph"/>
        <w:numPr>
          <w:ilvl w:val="0"/>
          <w:numId w:val="8"/>
        </w:numPr>
        <w:tabs>
          <w:tab w:val="left" w:pos="630"/>
          <w:tab w:val="left" w:pos="810"/>
        </w:tabs>
        <w:spacing w:line="240" w:lineRule="auto"/>
        <w:ind w:left="270"/>
        <w:rPr>
          <w:rFonts w:ascii="Abadi" w:hAnsi="Abadi"/>
          <w:b w:val="0"/>
          <w:bCs w:val="0"/>
          <w:color w:val="595959" w:themeColor="text1" w:themeTint="A6"/>
          <w:sz w:val="32"/>
          <w:szCs w:val="32"/>
        </w:rPr>
      </w:pPr>
      <w:r w:rsidRPr="00A67D0B">
        <w:rPr>
          <w:rFonts w:ascii="Abadi" w:hAnsi="Abadi"/>
          <w:color w:val="595959" w:themeColor="text1" w:themeTint="A6"/>
          <w:sz w:val="32"/>
          <w:szCs w:val="32"/>
        </w:rPr>
        <w:t>Store Results:</w:t>
      </w:r>
      <w:r w:rsidRPr="00A67D0B">
        <w:rPr>
          <w:rFonts w:ascii="Abadi" w:hAnsi="Abadi"/>
          <w:b w:val="0"/>
          <w:bCs w:val="0"/>
          <w:color w:val="595959" w:themeColor="text1" w:themeTint="A6"/>
          <w:sz w:val="32"/>
          <w:szCs w:val="32"/>
        </w:rPr>
        <w:t xml:space="preserve"> After checking all ingredients, the method stores the recipe name, recipe link, and match count in the </w:t>
      </w:r>
      <w:r>
        <w:rPr>
          <w:rFonts w:ascii="Abadi" w:hAnsi="Abadi"/>
          <w:b w:val="0"/>
          <w:bCs w:val="0"/>
          <w:color w:val="595959" w:themeColor="text1" w:themeTint="A6"/>
          <w:sz w:val="32"/>
          <w:szCs w:val="32"/>
        </w:rPr>
        <w:t>(</w:t>
      </w:r>
      <w:r w:rsidRPr="00A67D0B">
        <w:rPr>
          <w:rFonts w:ascii="Abadi" w:hAnsi="Abadi"/>
          <w:b w:val="0"/>
          <w:bCs w:val="0"/>
          <w:color w:val="595959" w:themeColor="text1" w:themeTint="A6"/>
          <w:sz w:val="32"/>
          <w:szCs w:val="32"/>
        </w:rPr>
        <w:t>matchingRecipes</w:t>
      </w:r>
      <w:r>
        <w:rPr>
          <w:rFonts w:ascii="Abadi" w:hAnsi="Abadi"/>
          <w:b w:val="0"/>
          <w:bCs w:val="0"/>
          <w:color w:val="595959" w:themeColor="text1" w:themeTint="A6"/>
          <w:sz w:val="32"/>
          <w:szCs w:val="32"/>
        </w:rPr>
        <w:t>)</w:t>
      </w:r>
      <w:r w:rsidRPr="00A67D0B">
        <w:rPr>
          <w:rFonts w:ascii="Abadi" w:hAnsi="Abadi"/>
          <w:b w:val="0"/>
          <w:bCs w:val="0"/>
          <w:color w:val="595959" w:themeColor="text1" w:themeTint="A6"/>
          <w:sz w:val="32"/>
          <w:szCs w:val="32"/>
        </w:rPr>
        <w:t xml:space="preserve"> map. The key is formatted as "{recipeName} for further information: {link}".</w:t>
      </w:r>
    </w:p>
    <w:p w14:paraId="105F06D3" w14:textId="03C64552" w:rsidR="00CE7936" w:rsidRDefault="00A67D0B">
      <w:pPr>
        <w:pStyle w:val="ListParagraph"/>
        <w:numPr>
          <w:ilvl w:val="0"/>
          <w:numId w:val="8"/>
        </w:numPr>
        <w:tabs>
          <w:tab w:val="left" w:pos="630"/>
          <w:tab w:val="left" w:pos="810"/>
        </w:tabs>
        <w:spacing w:line="240" w:lineRule="auto"/>
        <w:ind w:left="270"/>
        <w:rPr>
          <w:rFonts w:ascii="Abadi" w:hAnsi="Abadi"/>
          <w:b w:val="0"/>
          <w:bCs w:val="0"/>
          <w:color w:val="595959" w:themeColor="text1" w:themeTint="A6"/>
          <w:sz w:val="32"/>
          <w:szCs w:val="32"/>
        </w:rPr>
      </w:pPr>
      <w:r w:rsidRPr="00A67D0B">
        <w:rPr>
          <w:rFonts w:ascii="Abadi" w:hAnsi="Abadi"/>
          <w:color w:val="595959" w:themeColor="text1" w:themeTint="A6"/>
          <w:sz w:val="32"/>
          <w:szCs w:val="32"/>
        </w:rPr>
        <w:t>Return Map:</w:t>
      </w:r>
      <w:r w:rsidRPr="00A67D0B">
        <w:rPr>
          <w:rFonts w:ascii="Abadi" w:hAnsi="Abadi"/>
          <w:b w:val="0"/>
          <w:bCs w:val="0"/>
          <w:color w:val="595959" w:themeColor="text1" w:themeTint="A6"/>
          <w:sz w:val="32"/>
          <w:szCs w:val="32"/>
        </w:rPr>
        <w:t xml:space="preserve"> Finally, the method returns the </w:t>
      </w:r>
      <w:r>
        <w:rPr>
          <w:rFonts w:ascii="Abadi" w:hAnsi="Abadi"/>
          <w:b w:val="0"/>
          <w:bCs w:val="0"/>
          <w:color w:val="595959" w:themeColor="text1" w:themeTint="A6"/>
          <w:sz w:val="32"/>
          <w:szCs w:val="32"/>
        </w:rPr>
        <w:t>(</w:t>
      </w:r>
      <w:r w:rsidRPr="00A67D0B">
        <w:rPr>
          <w:rFonts w:ascii="Abadi" w:hAnsi="Abadi"/>
          <w:b w:val="0"/>
          <w:bCs w:val="0"/>
          <w:color w:val="595959" w:themeColor="text1" w:themeTint="A6"/>
          <w:sz w:val="32"/>
          <w:szCs w:val="32"/>
        </w:rPr>
        <w:t>matchingRecipes</w:t>
      </w:r>
      <w:r>
        <w:rPr>
          <w:rFonts w:ascii="Abadi" w:hAnsi="Abadi"/>
          <w:b w:val="0"/>
          <w:bCs w:val="0"/>
          <w:color w:val="595959" w:themeColor="text1" w:themeTint="A6"/>
          <w:sz w:val="32"/>
          <w:szCs w:val="32"/>
        </w:rPr>
        <w:t>)</w:t>
      </w:r>
      <w:r w:rsidRPr="00A67D0B">
        <w:rPr>
          <w:rFonts w:ascii="Abadi" w:hAnsi="Abadi"/>
          <w:b w:val="0"/>
          <w:bCs w:val="0"/>
          <w:color w:val="595959" w:themeColor="text1" w:themeTint="A6"/>
          <w:sz w:val="32"/>
          <w:szCs w:val="32"/>
        </w:rPr>
        <w:t xml:space="preserve"> map, which contains the mapping of recipes to their ingredient match counts.</w:t>
      </w:r>
    </w:p>
    <w:p w14:paraId="7995D2D6" w14:textId="049A34F9" w:rsidR="001850F5" w:rsidRPr="00CE7936" w:rsidRDefault="00CE7936" w:rsidP="00CE7936">
      <w:pPr>
        <w:rPr>
          <w:rFonts w:ascii="Abadi" w:hAnsi="Abadi"/>
          <w:color w:val="595959" w:themeColor="text1" w:themeTint="A6"/>
          <w:kern w:val="2"/>
          <w:sz w:val="32"/>
          <w:szCs w:val="32"/>
          <w:lang w:eastAsia="en-US"/>
          <w14:ligatures w14:val="standardContextual"/>
        </w:rPr>
      </w:pPr>
      <w:r>
        <w:rPr>
          <w:rFonts w:ascii="Abadi" w:hAnsi="Abadi"/>
          <w:b/>
          <w:bCs/>
          <w:color w:val="595959" w:themeColor="text1" w:themeTint="A6"/>
          <w:sz w:val="32"/>
          <w:szCs w:val="32"/>
        </w:rPr>
        <w:br w:type="page"/>
      </w:r>
    </w:p>
    <w:p w14:paraId="2A17B1BD" w14:textId="57231959" w:rsidR="00CE7936" w:rsidRPr="00EB5772" w:rsidRDefault="00E57DB9">
      <w:pPr>
        <w:pStyle w:val="HEEED3"/>
        <w:numPr>
          <w:ilvl w:val="0"/>
          <w:numId w:val="7"/>
        </w:numPr>
        <w:tabs>
          <w:tab w:val="left" w:pos="90"/>
          <w:tab w:val="left" w:pos="360"/>
        </w:tabs>
        <w:ind w:left="360"/>
        <w:rPr>
          <w:rFonts w:ascii="Abadi" w:eastAsiaTheme="minorHAnsi" w:hAnsi="Abadi" w:cstheme="minorBidi"/>
          <w:b/>
          <w:bCs/>
          <w:spacing w:val="0"/>
        </w:rPr>
      </w:pPr>
      <w:bookmarkStart w:id="21" w:name="_Toc153026865"/>
      <w:bookmarkStart w:id="22" w:name="_Toc153027139"/>
      <w:bookmarkStart w:id="23" w:name="_Toc166355736"/>
      <w:r>
        <w:rPr>
          <w:rFonts w:ascii="Abadi" w:eastAsiaTheme="minorHAnsi" w:hAnsi="Abadi" w:cstheme="minorBidi"/>
          <w:b/>
          <w:bCs/>
          <w:spacing w:val="0"/>
        </w:rPr>
        <w:lastRenderedPageBreak/>
        <w:t>Method</w:t>
      </w:r>
      <w:r w:rsidR="00697A39" w:rsidRPr="00EB5772">
        <w:rPr>
          <w:rFonts w:ascii="Abadi" w:eastAsiaTheme="minorHAnsi" w:hAnsi="Abadi" w:cstheme="minorBidi"/>
          <w:b/>
          <w:bCs/>
          <w:spacing w:val="0"/>
        </w:rPr>
        <w:t xml:space="preserve"> </w:t>
      </w:r>
      <w:bookmarkEnd w:id="21"/>
      <w:bookmarkEnd w:id="22"/>
      <w:r w:rsidR="00CE7936" w:rsidRPr="00EB5772">
        <w:rPr>
          <w:rFonts w:ascii="Abadi" w:eastAsiaTheme="minorHAnsi" w:hAnsi="Abadi" w:cstheme="minorBidi"/>
          <w:b/>
          <w:bCs/>
          <w:spacing w:val="0"/>
        </w:rPr>
        <w:t>(suggestionRecipes):</w:t>
      </w:r>
      <w:bookmarkEnd w:id="23"/>
    </w:p>
    <w:p w14:paraId="28FFC996" w14:textId="0EB44FA8" w:rsidR="00EB5772" w:rsidRPr="00EB5772" w:rsidRDefault="00EB5772" w:rsidP="00B244C3">
      <w:pPr>
        <w:tabs>
          <w:tab w:val="left" w:pos="90"/>
        </w:tabs>
        <w:spacing w:line="240" w:lineRule="auto"/>
        <w:ind w:left="270"/>
        <w:rPr>
          <w:rFonts w:ascii="Abadi" w:hAnsi="Abadi"/>
          <w:b/>
          <w:bCs/>
          <w:color w:val="595959" w:themeColor="text1" w:themeTint="A6"/>
          <w:sz w:val="32"/>
          <w:szCs w:val="32"/>
        </w:rPr>
      </w:pPr>
      <w:r w:rsidRPr="00EB5772">
        <w:rPr>
          <w:rFonts w:ascii="Abadi" w:hAnsi="Abadi"/>
          <w:b/>
          <w:bCs/>
          <w:color w:val="595959" w:themeColor="text1" w:themeTint="A6"/>
          <w:sz w:val="32"/>
          <w:szCs w:val="32"/>
        </w:rPr>
        <w:t>- Method Name and Signature:</w:t>
      </w:r>
    </w:p>
    <w:p w14:paraId="30F20DF9" w14:textId="47B2F5B2" w:rsidR="00EB5772" w:rsidRPr="00EB5772" w:rsidRDefault="00EB5772" w:rsidP="00DB65D3">
      <w:pPr>
        <w:tabs>
          <w:tab w:val="left" w:pos="90"/>
          <w:tab w:val="left" w:pos="450"/>
        </w:tabs>
        <w:spacing w:line="240" w:lineRule="auto"/>
        <w:ind w:left="450"/>
        <w:rPr>
          <w:rFonts w:ascii="Abadi" w:hAnsi="Abadi"/>
          <w:color w:val="595959" w:themeColor="text1" w:themeTint="A6"/>
          <w:sz w:val="32"/>
          <w:szCs w:val="32"/>
        </w:rPr>
      </w:pPr>
      <w:r w:rsidRPr="00EB5772">
        <w:rPr>
          <w:rFonts w:ascii="Abadi" w:hAnsi="Abadi"/>
          <w:color w:val="595959" w:themeColor="text1" w:themeTint="A6"/>
          <w:sz w:val="32"/>
          <w:szCs w:val="32"/>
        </w:rPr>
        <w:t>suggestionRecipes(List&lt;String&gt; availableIngredients)</w:t>
      </w:r>
    </w:p>
    <w:p w14:paraId="510EC5A0" w14:textId="7B147677" w:rsidR="00EB5772" w:rsidRPr="00EB5772" w:rsidRDefault="00EB5772" w:rsidP="00B244C3">
      <w:pPr>
        <w:tabs>
          <w:tab w:val="left" w:pos="90"/>
        </w:tabs>
        <w:spacing w:line="240" w:lineRule="auto"/>
        <w:ind w:left="270"/>
        <w:rPr>
          <w:rFonts w:ascii="Abadi" w:hAnsi="Abadi"/>
          <w:b/>
          <w:bCs/>
          <w:color w:val="595959" w:themeColor="text1" w:themeTint="A6"/>
          <w:sz w:val="32"/>
          <w:szCs w:val="32"/>
        </w:rPr>
      </w:pPr>
      <w:r w:rsidRPr="00EB5772">
        <w:rPr>
          <w:rFonts w:ascii="Abadi" w:hAnsi="Abadi"/>
          <w:b/>
          <w:bCs/>
          <w:color w:val="595959" w:themeColor="text1" w:themeTint="A6"/>
          <w:sz w:val="32"/>
          <w:szCs w:val="32"/>
        </w:rPr>
        <w:t>- Description:</w:t>
      </w:r>
    </w:p>
    <w:p w14:paraId="751C52D7" w14:textId="74FCBF9C" w:rsidR="00EB5772" w:rsidRPr="00EB5772" w:rsidRDefault="00EB5772" w:rsidP="00DB65D3">
      <w:pPr>
        <w:tabs>
          <w:tab w:val="left" w:pos="90"/>
          <w:tab w:val="left" w:pos="540"/>
          <w:tab w:val="left" w:pos="720"/>
        </w:tabs>
        <w:spacing w:line="240" w:lineRule="auto"/>
        <w:ind w:left="450"/>
        <w:rPr>
          <w:rFonts w:ascii="Abadi" w:hAnsi="Abadi"/>
          <w:color w:val="595959" w:themeColor="text1" w:themeTint="A6"/>
          <w:sz w:val="32"/>
          <w:szCs w:val="32"/>
        </w:rPr>
      </w:pPr>
      <w:r w:rsidRPr="00EB5772">
        <w:rPr>
          <w:rFonts w:ascii="Abadi" w:hAnsi="Abadi"/>
          <w:color w:val="595959" w:themeColor="text1" w:themeTint="A6"/>
          <w:sz w:val="32"/>
          <w:szCs w:val="32"/>
        </w:rPr>
        <w:t>The suggestionRecipes method is responsible for generating a list of the top 5 recipe suggestions based on the user's available ingredients. It calculates the match count for each recipe and returns the names of the recipes with the highest match counts.</w:t>
      </w:r>
    </w:p>
    <w:p w14:paraId="5AA2FBCA" w14:textId="4601EF86" w:rsidR="00EB5772" w:rsidRPr="00EB5772" w:rsidRDefault="00EB5772" w:rsidP="00B244C3">
      <w:pPr>
        <w:tabs>
          <w:tab w:val="left" w:pos="90"/>
        </w:tabs>
        <w:spacing w:line="240" w:lineRule="auto"/>
        <w:ind w:left="270"/>
        <w:rPr>
          <w:rFonts w:ascii="Abadi" w:hAnsi="Abadi"/>
          <w:b/>
          <w:bCs/>
          <w:color w:val="595959" w:themeColor="text1" w:themeTint="A6"/>
          <w:sz w:val="32"/>
          <w:szCs w:val="32"/>
        </w:rPr>
      </w:pPr>
      <w:r w:rsidRPr="00EB5772">
        <w:rPr>
          <w:rFonts w:ascii="Abadi" w:hAnsi="Abadi"/>
          <w:b/>
          <w:bCs/>
          <w:color w:val="595959" w:themeColor="text1" w:themeTint="A6"/>
          <w:sz w:val="32"/>
          <w:szCs w:val="32"/>
        </w:rPr>
        <w:t>- Parameters:</w:t>
      </w:r>
    </w:p>
    <w:p w14:paraId="39A24DA0" w14:textId="77777777" w:rsidR="00EB5772" w:rsidRPr="00EB5772" w:rsidRDefault="00EB5772" w:rsidP="00DB65D3">
      <w:pPr>
        <w:tabs>
          <w:tab w:val="left" w:pos="90"/>
          <w:tab w:val="left" w:pos="540"/>
        </w:tabs>
        <w:spacing w:line="240" w:lineRule="auto"/>
        <w:ind w:left="450"/>
        <w:rPr>
          <w:rFonts w:ascii="Abadi" w:hAnsi="Abadi"/>
          <w:color w:val="595959" w:themeColor="text1" w:themeTint="A6"/>
          <w:sz w:val="32"/>
          <w:szCs w:val="32"/>
        </w:rPr>
      </w:pPr>
      <w:r w:rsidRPr="00EB5772">
        <w:rPr>
          <w:rFonts w:ascii="Abadi" w:hAnsi="Abadi"/>
          <w:color w:val="595959" w:themeColor="text1" w:themeTint="A6"/>
          <w:sz w:val="32"/>
          <w:szCs w:val="32"/>
        </w:rPr>
        <w:t>availableIngredients: A List&lt;String&gt; representing the ingredients available to the user for meal preparation.</w:t>
      </w:r>
    </w:p>
    <w:p w14:paraId="2288B36A" w14:textId="60D2BDD4" w:rsidR="00EB5772" w:rsidRPr="00EB5772" w:rsidRDefault="00EB5772" w:rsidP="00B244C3">
      <w:pPr>
        <w:tabs>
          <w:tab w:val="left" w:pos="90"/>
        </w:tabs>
        <w:spacing w:line="240" w:lineRule="auto"/>
        <w:ind w:left="270"/>
        <w:rPr>
          <w:rFonts w:ascii="Abadi" w:hAnsi="Abadi"/>
          <w:b/>
          <w:bCs/>
          <w:color w:val="595959" w:themeColor="text1" w:themeTint="A6"/>
          <w:sz w:val="32"/>
          <w:szCs w:val="32"/>
        </w:rPr>
      </w:pPr>
      <w:r w:rsidRPr="00EB5772">
        <w:rPr>
          <w:rFonts w:ascii="Abadi" w:hAnsi="Abadi"/>
          <w:b/>
          <w:bCs/>
          <w:color w:val="595959" w:themeColor="text1" w:themeTint="A6"/>
          <w:sz w:val="32"/>
          <w:szCs w:val="32"/>
        </w:rPr>
        <w:t>- Return Value:</w:t>
      </w:r>
    </w:p>
    <w:p w14:paraId="517C2129" w14:textId="4A0F7C16" w:rsidR="00EB5772" w:rsidRPr="00EB5772" w:rsidRDefault="00EB5772" w:rsidP="00DB65D3">
      <w:pPr>
        <w:tabs>
          <w:tab w:val="left" w:pos="90"/>
          <w:tab w:val="left" w:pos="630"/>
        </w:tabs>
        <w:spacing w:line="240" w:lineRule="auto"/>
        <w:ind w:left="450"/>
        <w:rPr>
          <w:rFonts w:ascii="Abadi" w:hAnsi="Abadi"/>
          <w:color w:val="595959" w:themeColor="text1" w:themeTint="A6"/>
          <w:sz w:val="32"/>
          <w:szCs w:val="32"/>
        </w:rPr>
      </w:pPr>
      <w:r w:rsidRPr="00EB5772">
        <w:rPr>
          <w:rFonts w:ascii="Abadi" w:hAnsi="Abadi"/>
          <w:color w:val="595959" w:themeColor="text1" w:themeTint="A6"/>
          <w:sz w:val="32"/>
          <w:szCs w:val="32"/>
        </w:rPr>
        <w:t>List&lt;String&gt;: A list of the names of the top 5 recipes that best match the available ingredients, each followed by a link for further details.</w:t>
      </w:r>
    </w:p>
    <w:p w14:paraId="4E0DC917" w14:textId="56ECA82F" w:rsidR="00EB5772" w:rsidRPr="00EB5772" w:rsidRDefault="00EB5772" w:rsidP="00B244C3">
      <w:pPr>
        <w:tabs>
          <w:tab w:val="left" w:pos="90"/>
        </w:tabs>
        <w:spacing w:line="240" w:lineRule="auto"/>
        <w:ind w:left="270"/>
        <w:rPr>
          <w:rFonts w:ascii="Abadi" w:hAnsi="Abadi"/>
          <w:color w:val="595959" w:themeColor="text1" w:themeTint="A6"/>
          <w:sz w:val="32"/>
          <w:szCs w:val="32"/>
        </w:rPr>
      </w:pPr>
      <w:r>
        <w:rPr>
          <w:rFonts w:ascii="Abadi" w:hAnsi="Abadi"/>
          <w:color w:val="595959" w:themeColor="text1" w:themeTint="A6"/>
          <w:sz w:val="32"/>
          <w:szCs w:val="32"/>
        </w:rPr>
        <w:t xml:space="preserve">- </w:t>
      </w:r>
      <w:r w:rsidRPr="003D4E3E">
        <w:rPr>
          <w:rFonts w:ascii="Abadi" w:hAnsi="Abadi"/>
          <w:b/>
          <w:bCs/>
          <w:color w:val="595959" w:themeColor="text1" w:themeTint="A6"/>
          <w:sz w:val="32"/>
          <w:szCs w:val="32"/>
        </w:rPr>
        <w:t>Functionality</w:t>
      </w:r>
      <w:r w:rsidRPr="00EB5772">
        <w:rPr>
          <w:rFonts w:ascii="Abadi" w:hAnsi="Abadi"/>
          <w:color w:val="595959" w:themeColor="text1" w:themeTint="A6"/>
          <w:sz w:val="32"/>
          <w:szCs w:val="32"/>
        </w:rPr>
        <w:t>:</w:t>
      </w:r>
    </w:p>
    <w:p w14:paraId="01E85F49" w14:textId="3BD1A6E7" w:rsidR="00EB5772" w:rsidRPr="003D4E3E" w:rsidRDefault="00EB5772">
      <w:pPr>
        <w:pStyle w:val="ListParagraph"/>
        <w:numPr>
          <w:ilvl w:val="0"/>
          <w:numId w:val="9"/>
        </w:numPr>
        <w:tabs>
          <w:tab w:val="left" w:pos="90"/>
        </w:tabs>
        <w:spacing w:line="240" w:lineRule="auto"/>
        <w:ind w:left="540"/>
        <w:jc w:val="left"/>
        <w:rPr>
          <w:rFonts w:ascii="Abadi" w:hAnsi="Abadi"/>
          <w:b w:val="0"/>
          <w:bCs w:val="0"/>
          <w:color w:val="595959" w:themeColor="text1" w:themeTint="A6"/>
          <w:sz w:val="32"/>
          <w:szCs w:val="32"/>
        </w:rPr>
      </w:pPr>
      <w:r w:rsidRPr="003D4E3E">
        <w:rPr>
          <w:rFonts w:ascii="Abadi" w:hAnsi="Abadi"/>
          <w:color w:val="595959" w:themeColor="text1" w:themeTint="A6"/>
          <w:sz w:val="32"/>
          <w:szCs w:val="32"/>
        </w:rPr>
        <w:t>Initialize List</w:t>
      </w:r>
      <w:r w:rsidRPr="003D4E3E">
        <w:rPr>
          <w:rFonts w:ascii="Abadi" w:hAnsi="Abadi"/>
          <w:b w:val="0"/>
          <w:bCs w:val="0"/>
          <w:color w:val="595959" w:themeColor="text1" w:themeTint="A6"/>
          <w:sz w:val="32"/>
          <w:szCs w:val="32"/>
        </w:rPr>
        <w:t>: An empty list (suggestedRecipes) is initialized to store the names of the top 5 suggested recipes.</w:t>
      </w:r>
    </w:p>
    <w:p w14:paraId="4A9C2486" w14:textId="77777777" w:rsidR="00EB5772" w:rsidRPr="003D4E3E" w:rsidRDefault="00EB5772">
      <w:pPr>
        <w:pStyle w:val="ListParagraph"/>
        <w:numPr>
          <w:ilvl w:val="0"/>
          <w:numId w:val="9"/>
        </w:numPr>
        <w:tabs>
          <w:tab w:val="left" w:pos="90"/>
        </w:tabs>
        <w:spacing w:line="240" w:lineRule="auto"/>
        <w:ind w:left="540"/>
        <w:jc w:val="left"/>
        <w:rPr>
          <w:rFonts w:ascii="Abadi" w:hAnsi="Abadi"/>
          <w:b w:val="0"/>
          <w:bCs w:val="0"/>
          <w:color w:val="595959" w:themeColor="text1" w:themeTint="A6"/>
          <w:sz w:val="32"/>
          <w:szCs w:val="32"/>
        </w:rPr>
      </w:pPr>
      <w:r w:rsidRPr="003D4E3E">
        <w:rPr>
          <w:rFonts w:ascii="Abadi" w:hAnsi="Abadi"/>
          <w:color w:val="595959" w:themeColor="text1" w:themeTint="A6"/>
          <w:sz w:val="32"/>
          <w:szCs w:val="32"/>
        </w:rPr>
        <w:t>Generate Match Counts:</w:t>
      </w:r>
      <w:r w:rsidRPr="003D4E3E">
        <w:rPr>
          <w:rFonts w:ascii="Abadi" w:hAnsi="Abadi"/>
          <w:b w:val="0"/>
          <w:bCs w:val="0"/>
          <w:color w:val="595959" w:themeColor="text1" w:themeTint="A6"/>
          <w:sz w:val="32"/>
          <w:szCs w:val="32"/>
        </w:rPr>
        <w:t xml:space="preserve"> The method calls getStringIntegerMap(availableIngredients) to generate a map of recipes to their ingredient match counts.</w:t>
      </w:r>
    </w:p>
    <w:p w14:paraId="6331FA94" w14:textId="77777777" w:rsidR="00EB5772" w:rsidRPr="003D4E3E" w:rsidRDefault="00EB5772">
      <w:pPr>
        <w:pStyle w:val="ListParagraph"/>
        <w:numPr>
          <w:ilvl w:val="0"/>
          <w:numId w:val="9"/>
        </w:numPr>
        <w:tabs>
          <w:tab w:val="left" w:pos="90"/>
        </w:tabs>
        <w:spacing w:line="240" w:lineRule="auto"/>
        <w:ind w:left="540"/>
        <w:jc w:val="left"/>
        <w:rPr>
          <w:rFonts w:ascii="Abadi" w:hAnsi="Abadi"/>
          <w:b w:val="0"/>
          <w:bCs w:val="0"/>
          <w:color w:val="595959" w:themeColor="text1" w:themeTint="A6"/>
          <w:sz w:val="32"/>
          <w:szCs w:val="32"/>
        </w:rPr>
      </w:pPr>
      <w:r w:rsidRPr="003D4E3E">
        <w:rPr>
          <w:rFonts w:ascii="Abadi" w:hAnsi="Abadi"/>
          <w:color w:val="595959" w:themeColor="text1" w:themeTint="A6"/>
          <w:sz w:val="32"/>
          <w:szCs w:val="32"/>
        </w:rPr>
        <w:t>Sort Recipes:</w:t>
      </w:r>
      <w:r w:rsidRPr="003D4E3E">
        <w:rPr>
          <w:rFonts w:ascii="Abadi" w:hAnsi="Abadi"/>
          <w:b w:val="0"/>
          <w:bCs w:val="0"/>
          <w:color w:val="595959" w:themeColor="text1" w:themeTint="A6"/>
          <w:sz w:val="32"/>
          <w:szCs w:val="32"/>
        </w:rPr>
        <w:t xml:space="preserve"> The entries in the matchingRecipes map are converted into a list and sorted in descending order based on the match counts.</w:t>
      </w:r>
    </w:p>
    <w:p w14:paraId="787A582F" w14:textId="7314C4E5" w:rsidR="00EB5772" w:rsidRPr="003D4E3E" w:rsidRDefault="00EB5772">
      <w:pPr>
        <w:pStyle w:val="ListParagraph"/>
        <w:numPr>
          <w:ilvl w:val="0"/>
          <w:numId w:val="9"/>
        </w:numPr>
        <w:tabs>
          <w:tab w:val="left" w:pos="90"/>
        </w:tabs>
        <w:spacing w:line="240" w:lineRule="auto"/>
        <w:ind w:left="540"/>
        <w:jc w:val="left"/>
        <w:rPr>
          <w:rFonts w:ascii="Abadi" w:hAnsi="Abadi"/>
          <w:b w:val="0"/>
          <w:bCs w:val="0"/>
          <w:color w:val="595959" w:themeColor="text1" w:themeTint="A6"/>
          <w:sz w:val="32"/>
          <w:szCs w:val="32"/>
        </w:rPr>
      </w:pPr>
      <w:r w:rsidRPr="003D4E3E">
        <w:rPr>
          <w:rFonts w:ascii="Abadi" w:hAnsi="Abadi"/>
          <w:color w:val="595959" w:themeColor="text1" w:themeTint="A6"/>
          <w:sz w:val="32"/>
          <w:szCs w:val="32"/>
        </w:rPr>
        <w:t>Select Top Recipes:</w:t>
      </w:r>
      <w:r w:rsidRPr="003D4E3E">
        <w:rPr>
          <w:rFonts w:ascii="Abadi" w:hAnsi="Abadi"/>
          <w:b w:val="0"/>
          <w:bCs w:val="0"/>
          <w:color w:val="595959" w:themeColor="text1" w:themeTint="A6"/>
          <w:sz w:val="32"/>
          <w:szCs w:val="32"/>
        </w:rPr>
        <w:t xml:space="preserve"> The top 5 recipes are selected from the </w:t>
      </w:r>
      <w:r w:rsidRPr="003D4E3E">
        <w:rPr>
          <w:rFonts w:ascii="Abadi" w:hAnsi="Abadi"/>
          <w:color w:val="595959" w:themeColor="text1" w:themeTint="A6"/>
          <w:sz w:val="32"/>
          <w:szCs w:val="32"/>
        </w:rPr>
        <w:t>sorted list:</w:t>
      </w:r>
      <w:r w:rsidR="003D4E3E" w:rsidRPr="003D4E3E">
        <w:rPr>
          <w:rFonts w:ascii="Abadi" w:hAnsi="Abadi"/>
          <w:b w:val="0"/>
          <w:bCs w:val="0"/>
          <w:color w:val="595959" w:themeColor="text1" w:themeTint="A6"/>
          <w:sz w:val="32"/>
          <w:szCs w:val="32"/>
        </w:rPr>
        <w:t xml:space="preserve"> </w:t>
      </w:r>
      <w:r w:rsidRPr="003D4E3E">
        <w:rPr>
          <w:rFonts w:ascii="Abadi" w:hAnsi="Abadi"/>
          <w:b w:val="0"/>
          <w:bCs w:val="0"/>
          <w:color w:val="595959" w:themeColor="text1" w:themeTint="A6"/>
          <w:sz w:val="32"/>
          <w:szCs w:val="32"/>
        </w:rPr>
        <w:t>The method iterates over the first 5 entries of the sorted list and adds the recipe names to the suggestedRecipes list.</w:t>
      </w:r>
    </w:p>
    <w:p w14:paraId="3DDB3E1D" w14:textId="3E513004" w:rsidR="00EB5772" w:rsidRDefault="00EB5772">
      <w:pPr>
        <w:pStyle w:val="ListParagraph"/>
        <w:numPr>
          <w:ilvl w:val="0"/>
          <w:numId w:val="9"/>
        </w:numPr>
        <w:tabs>
          <w:tab w:val="left" w:pos="90"/>
        </w:tabs>
        <w:spacing w:line="240" w:lineRule="auto"/>
        <w:ind w:left="270"/>
        <w:jc w:val="left"/>
        <w:rPr>
          <w:rFonts w:ascii="Abadi" w:hAnsi="Abadi"/>
          <w:b w:val="0"/>
          <w:bCs w:val="0"/>
          <w:color w:val="595959" w:themeColor="text1" w:themeTint="A6"/>
          <w:sz w:val="32"/>
          <w:szCs w:val="32"/>
        </w:rPr>
      </w:pPr>
      <w:r w:rsidRPr="003D4E3E">
        <w:rPr>
          <w:rFonts w:ascii="Abadi" w:hAnsi="Abadi"/>
          <w:color w:val="595959" w:themeColor="text1" w:themeTint="A6"/>
          <w:sz w:val="32"/>
          <w:szCs w:val="32"/>
        </w:rPr>
        <w:lastRenderedPageBreak/>
        <w:t>Return List:</w:t>
      </w:r>
      <w:r w:rsidRPr="003D4E3E">
        <w:rPr>
          <w:rFonts w:ascii="Abadi" w:hAnsi="Abadi"/>
          <w:b w:val="0"/>
          <w:bCs w:val="0"/>
          <w:color w:val="595959" w:themeColor="text1" w:themeTint="A6"/>
          <w:sz w:val="32"/>
          <w:szCs w:val="32"/>
        </w:rPr>
        <w:t xml:space="preserve"> Finally, the method returns the suggestedRecipes list containing the names of the top 5 suggested recipes along with links for further information.</w:t>
      </w:r>
    </w:p>
    <w:p w14:paraId="36CEC21F" w14:textId="77777777" w:rsidR="000B32BB" w:rsidRPr="002C67BC" w:rsidRDefault="000B32BB" w:rsidP="00B244C3">
      <w:pPr>
        <w:pStyle w:val="ListParagraph"/>
        <w:numPr>
          <w:ilvl w:val="0"/>
          <w:numId w:val="0"/>
        </w:numPr>
        <w:tabs>
          <w:tab w:val="left" w:pos="90"/>
        </w:tabs>
        <w:spacing w:line="240" w:lineRule="auto"/>
        <w:ind w:left="270"/>
        <w:jc w:val="left"/>
        <w:rPr>
          <w:rFonts w:ascii="Abadi" w:hAnsi="Abadi"/>
          <w:b w:val="0"/>
          <w:bCs w:val="0"/>
          <w:color w:val="595959" w:themeColor="text1" w:themeTint="A6"/>
          <w:sz w:val="32"/>
          <w:szCs w:val="32"/>
          <w:rtl/>
        </w:rPr>
      </w:pPr>
    </w:p>
    <w:p w14:paraId="66896E10" w14:textId="7C4EC827" w:rsidR="002C67BC" w:rsidRPr="002C67BC" w:rsidRDefault="002C67BC" w:rsidP="00A638E5">
      <w:pPr>
        <w:pStyle w:val="HEEED1"/>
      </w:pPr>
      <w:bookmarkStart w:id="24" w:name="_Toc166355737"/>
      <w:r w:rsidRPr="002C67BC">
        <w:t>Project Development Challenges</w:t>
      </w:r>
      <w:bookmarkEnd w:id="24"/>
    </w:p>
    <w:p w14:paraId="44542394" w14:textId="0D47E9E9" w:rsidR="00B36D5F" w:rsidRDefault="00936519">
      <w:pPr>
        <w:pStyle w:val="HEEED3"/>
        <w:numPr>
          <w:ilvl w:val="0"/>
          <w:numId w:val="10"/>
        </w:numPr>
        <w:rPr>
          <w:rFonts w:ascii="Abadi" w:eastAsiaTheme="minorHAnsi" w:hAnsi="Abadi" w:cstheme="minorBidi"/>
          <w:spacing w:val="0"/>
        </w:rPr>
      </w:pPr>
      <w:bookmarkStart w:id="25" w:name="_Toc166355738"/>
      <w:r>
        <w:rPr>
          <w:rFonts w:ascii="Abadi" w:eastAsiaTheme="minorHAnsi" w:hAnsi="Abadi" w:cstheme="minorBidi"/>
          <w:spacing w:val="0"/>
        </w:rPr>
        <w:t>showing all the recipes that contain these ingredients even if it just one.</w:t>
      </w:r>
      <w:bookmarkEnd w:id="25"/>
      <w:r>
        <w:rPr>
          <w:rFonts w:ascii="Abadi" w:eastAsiaTheme="minorHAnsi" w:hAnsi="Abadi" w:cstheme="minorBidi"/>
          <w:spacing w:val="0"/>
        </w:rPr>
        <w:t xml:space="preserve"> </w:t>
      </w:r>
    </w:p>
    <w:p w14:paraId="602906B7" w14:textId="537B57B5" w:rsidR="00E276A9" w:rsidRDefault="00E276A9" w:rsidP="00E276A9">
      <w:pPr>
        <w:ind w:left="540" w:hanging="180"/>
        <w:rPr>
          <w:rFonts w:ascii="Abadi" w:hAnsi="Abadi"/>
          <w:color w:val="595959" w:themeColor="text1" w:themeTint="A6"/>
          <w:kern w:val="2"/>
          <w:sz w:val="32"/>
          <w:szCs w:val="32"/>
          <w:lang w:eastAsia="en-US"/>
          <w14:ligatures w14:val="standardContextual"/>
        </w:rPr>
      </w:pPr>
      <w:r>
        <w:rPr>
          <w:rFonts w:ascii="Abadi" w:hAnsi="Abadi"/>
          <w:color w:val="595959" w:themeColor="text1" w:themeTint="A6"/>
          <w:kern w:val="2"/>
          <w:sz w:val="32"/>
          <w:szCs w:val="32"/>
          <w:lang w:eastAsia="en-US"/>
          <w14:ligatures w14:val="standardContextual"/>
        </w:rPr>
        <w:t xml:space="preserve"> </w:t>
      </w:r>
      <w:r w:rsidR="00A70AB4">
        <w:rPr>
          <w:rFonts w:ascii="Abadi" w:hAnsi="Abadi"/>
          <w:color w:val="595959" w:themeColor="text1" w:themeTint="A6"/>
          <w:kern w:val="2"/>
          <w:sz w:val="32"/>
          <w:szCs w:val="32"/>
          <w:lang w:eastAsia="en-US"/>
          <w14:ligatures w14:val="standardContextual"/>
        </w:rPr>
        <w:t xml:space="preserve"> </w:t>
      </w:r>
      <w:r w:rsidR="00936519" w:rsidRPr="00936519">
        <w:rPr>
          <w:rFonts w:ascii="Abadi" w:hAnsi="Abadi"/>
          <w:color w:val="595959" w:themeColor="text1" w:themeTint="A6"/>
          <w:kern w:val="2"/>
          <w:sz w:val="32"/>
          <w:szCs w:val="32"/>
          <w:lang w:eastAsia="en-US"/>
          <w14:ligatures w14:val="standardContextual"/>
        </w:rPr>
        <w:t>The challenge was how to make the program show specific recipes with the highest matching number of ingredients in descending order,not all recipes that contain it.</w:t>
      </w:r>
    </w:p>
    <w:p w14:paraId="030AC3A2" w14:textId="4EFD56D0" w:rsidR="00475501" w:rsidRDefault="00A70AB4" w:rsidP="00E276A9">
      <w:pPr>
        <w:ind w:left="540" w:hanging="180"/>
        <w:rPr>
          <w:rFonts w:ascii="Abadi" w:hAnsi="Abadi"/>
          <w:color w:val="595959" w:themeColor="text1" w:themeTint="A6"/>
          <w:kern w:val="2"/>
          <w:sz w:val="32"/>
          <w:szCs w:val="32"/>
          <w:lang w:eastAsia="en-US"/>
          <w14:ligatures w14:val="standardContextual"/>
        </w:rPr>
      </w:pPr>
      <w:r>
        <w:rPr>
          <w:rFonts w:ascii="Abadi" w:hAnsi="Abadi"/>
          <w:color w:val="595959" w:themeColor="text1" w:themeTint="A6"/>
          <w:kern w:val="2"/>
          <w:sz w:val="32"/>
          <w:szCs w:val="32"/>
          <w:lang w:eastAsia="en-US"/>
          <w14:ligatures w14:val="standardContextual"/>
        </w:rPr>
        <w:t xml:space="preserve"> </w:t>
      </w:r>
      <w:r w:rsidR="009F2AD7">
        <w:rPr>
          <w:rFonts w:ascii="Abadi" w:hAnsi="Abadi"/>
          <w:color w:val="595959" w:themeColor="text1" w:themeTint="A6"/>
          <w:kern w:val="2"/>
          <w:sz w:val="32"/>
          <w:szCs w:val="32"/>
          <w:lang w:eastAsia="en-US"/>
          <w14:ligatures w14:val="standardContextual"/>
        </w:rPr>
        <w:t xml:space="preserve">To solve this </w:t>
      </w:r>
      <w:r>
        <w:rPr>
          <w:rFonts w:ascii="Abadi" w:hAnsi="Abadi"/>
          <w:color w:val="595959" w:themeColor="text1" w:themeTint="A6"/>
          <w:kern w:val="2"/>
          <w:sz w:val="32"/>
          <w:szCs w:val="32"/>
          <w:lang w:eastAsia="en-US"/>
          <w14:ligatures w14:val="standardContextual"/>
        </w:rPr>
        <w:t>problem,</w:t>
      </w:r>
      <w:r w:rsidR="00936519">
        <w:rPr>
          <w:rFonts w:ascii="Abadi" w:hAnsi="Abadi"/>
          <w:color w:val="595959" w:themeColor="text1" w:themeTint="A6"/>
          <w:kern w:val="2"/>
          <w:sz w:val="32"/>
          <w:szCs w:val="32"/>
          <w:lang w:eastAsia="en-US"/>
          <w14:ligatures w14:val="standardContextual"/>
        </w:rPr>
        <w:t xml:space="preserve"> we make the(getStringInteger)method that</w:t>
      </w:r>
      <w:r>
        <w:rPr>
          <w:rFonts w:ascii="Abadi" w:hAnsi="Abadi"/>
          <w:color w:val="595959" w:themeColor="text1" w:themeTint="A6"/>
          <w:kern w:val="2"/>
          <w:sz w:val="32"/>
          <w:szCs w:val="32"/>
          <w:lang w:eastAsia="en-US"/>
          <w14:ligatures w14:val="standardContextual"/>
        </w:rPr>
        <w:t xml:space="preserve"> matching user’s ingredients with the available recipes in the file after reading it and then using (suggestionRecipes) method that invoke the (getStringInteger) method to be able to sort it in descending order</w:t>
      </w:r>
      <w:r w:rsidR="000B32BB">
        <w:rPr>
          <w:rFonts w:ascii="Abadi" w:hAnsi="Abadi"/>
          <w:color w:val="595959" w:themeColor="text1" w:themeTint="A6"/>
          <w:kern w:val="2"/>
          <w:sz w:val="32"/>
          <w:szCs w:val="32"/>
          <w:lang w:eastAsia="en-US"/>
          <w14:ligatures w14:val="standardContextual"/>
        </w:rPr>
        <w:t>, after that, using a for loop to the sorted recipes entries to add just 5 recipes in (</w:t>
      </w:r>
      <w:r w:rsidR="000B32BB" w:rsidRPr="000B32BB">
        <w:rPr>
          <w:rFonts w:ascii="Abadi" w:hAnsi="Abadi"/>
          <w:color w:val="595959" w:themeColor="text1" w:themeTint="A6"/>
          <w:kern w:val="2"/>
          <w:sz w:val="32"/>
          <w:szCs w:val="32"/>
          <w:lang w:eastAsia="en-US"/>
          <w14:ligatures w14:val="standardContextual"/>
        </w:rPr>
        <w:t>suggestedRecipes</w:t>
      </w:r>
      <w:r w:rsidR="000B32BB">
        <w:rPr>
          <w:rFonts w:ascii="Abadi" w:hAnsi="Abadi"/>
          <w:color w:val="595959" w:themeColor="text1" w:themeTint="A6"/>
          <w:kern w:val="2"/>
          <w:sz w:val="32"/>
          <w:szCs w:val="32"/>
          <w:lang w:eastAsia="en-US"/>
          <w14:ligatures w14:val="standardContextual"/>
        </w:rPr>
        <w:t>) list</w:t>
      </w:r>
      <w:r>
        <w:rPr>
          <w:rFonts w:ascii="Abadi" w:hAnsi="Abadi"/>
          <w:color w:val="595959" w:themeColor="text1" w:themeTint="A6"/>
          <w:kern w:val="2"/>
          <w:sz w:val="32"/>
          <w:szCs w:val="32"/>
          <w:lang w:eastAsia="en-US"/>
          <w14:ligatures w14:val="standardContextual"/>
        </w:rPr>
        <w:t>.</w:t>
      </w:r>
    </w:p>
    <w:p w14:paraId="3A078EC8" w14:textId="164BCC21" w:rsidR="00F208EE" w:rsidRPr="000B5586" w:rsidRDefault="00475501" w:rsidP="00A638E5">
      <w:pPr>
        <w:rPr>
          <w:rFonts w:ascii="Abadi" w:hAnsi="Abadi"/>
          <w:color w:val="595959" w:themeColor="text1" w:themeTint="A6"/>
          <w:kern w:val="2"/>
          <w:sz w:val="32"/>
          <w:szCs w:val="32"/>
          <w:lang w:eastAsia="en-US"/>
          <w14:ligatures w14:val="standardContextual"/>
        </w:rPr>
      </w:pPr>
      <w:r>
        <w:rPr>
          <w:rFonts w:ascii="Abadi" w:hAnsi="Abadi"/>
          <w:color w:val="595959" w:themeColor="text1" w:themeTint="A6"/>
          <w:kern w:val="2"/>
          <w:sz w:val="32"/>
          <w:szCs w:val="32"/>
          <w:lang w:eastAsia="en-US"/>
          <w14:ligatures w14:val="standardContextual"/>
        </w:rPr>
        <w:br w:type="page"/>
      </w:r>
    </w:p>
    <w:p w14:paraId="7B1C77E2" w14:textId="66BE425D" w:rsidR="000B32BB" w:rsidRPr="000B32BB" w:rsidRDefault="000B32BB">
      <w:pPr>
        <w:pStyle w:val="HEEED3"/>
        <w:numPr>
          <w:ilvl w:val="0"/>
          <w:numId w:val="10"/>
        </w:numPr>
        <w:rPr>
          <w:rFonts w:ascii="Abadi" w:eastAsiaTheme="minorHAnsi" w:hAnsi="Abadi" w:cstheme="minorBidi"/>
          <w:spacing w:val="0"/>
        </w:rPr>
      </w:pPr>
      <w:bookmarkStart w:id="26" w:name="_Toc166355739"/>
      <w:r w:rsidRPr="000B32BB">
        <w:rPr>
          <w:rFonts w:ascii="Abadi" w:eastAsiaTheme="minorHAnsi" w:hAnsi="Abadi" w:cstheme="minorBidi"/>
          <w:spacing w:val="0"/>
        </w:rPr>
        <w:lastRenderedPageBreak/>
        <w:t xml:space="preserve">Reading the </w:t>
      </w:r>
      <w:r w:rsidR="00E276A9">
        <w:rPr>
          <w:rFonts w:ascii="Abadi" w:eastAsiaTheme="minorHAnsi" w:hAnsi="Abadi" w:cstheme="minorBidi"/>
          <w:spacing w:val="0"/>
        </w:rPr>
        <w:t>correct</w:t>
      </w:r>
      <w:r w:rsidRPr="000B32BB">
        <w:rPr>
          <w:rFonts w:ascii="Abadi" w:eastAsiaTheme="minorHAnsi" w:hAnsi="Abadi" w:cstheme="minorBidi"/>
          <w:spacing w:val="0"/>
        </w:rPr>
        <w:t xml:space="preserve"> meal file when the user </w:t>
      </w:r>
      <w:r w:rsidR="00E276A9">
        <w:rPr>
          <w:rFonts w:ascii="Abadi" w:eastAsiaTheme="minorHAnsi" w:hAnsi="Abadi" w:cstheme="minorBidi"/>
          <w:spacing w:val="0"/>
        </w:rPr>
        <w:t>selects</w:t>
      </w:r>
      <w:r w:rsidRPr="000B32BB">
        <w:rPr>
          <w:rFonts w:ascii="Abadi" w:eastAsiaTheme="minorHAnsi" w:hAnsi="Abadi" w:cstheme="minorBidi"/>
          <w:spacing w:val="0"/>
        </w:rPr>
        <w:t xml:space="preserve"> </w:t>
      </w:r>
      <w:r w:rsidR="00E276A9">
        <w:rPr>
          <w:rFonts w:ascii="Abadi" w:eastAsiaTheme="minorHAnsi" w:hAnsi="Abadi" w:cstheme="minorBidi"/>
          <w:spacing w:val="0"/>
        </w:rPr>
        <w:t>the meal’s type</w:t>
      </w:r>
      <w:r w:rsidRPr="000B32BB">
        <w:rPr>
          <w:rFonts w:ascii="Abadi" w:eastAsiaTheme="minorHAnsi" w:hAnsi="Abadi" w:cstheme="minorBidi"/>
          <w:spacing w:val="0"/>
        </w:rPr>
        <w:t>.</w:t>
      </w:r>
      <w:bookmarkEnd w:id="26"/>
      <w:r w:rsidRPr="000B32BB">
        <w:rPr>
          <w:rFonts w:ascii="Abadi" w:eastAsiaTheme="minorHAnsi" w:hAnsi="Abadi" w:cstheme="minorBidi"/>
          <w:spacing w:val="0"/>
        </w:rPr>
        <w:t xml:space="preserve"> </w:t>
      </w:r>
    </w:p>
    <w:p w14:paraId="2AFFEADD" w14:textId="09AEACF5" w:rsidR="00E276A9" w:rsidRPr="00E276A9" w:rsidRDefault="00E276A9" w:rsidP="00E276A9">
      <w:pPr>
        <w:pStyle w:val="ListParagraph"/>
        <w:numPr>
          <w:ilvl w:val="0"/>
          <w:numId w:val="0"/>
        </w:numPr>
        <w:ind w:left="630"/>
        <w:rPr>
          <w:rFonts w:ascii="Abadi" w:hAnsi="Abadi"/>
          <w:b w:val="0"/>
          <w:bCs w:val="0"/>
          <w:color w:val="595959" w:themeColor="text1" w:themeTint="A6"/>
          <w:sz w:val="32"/>
          <w:szCs w:val="32"/>
        </w:rPr>
      </w:pPr>
      <w:r w:rsidRPr="00E276A9">
        <w:rPr>
          <w:rFonts w:ascii="Abadi" w:hAnsi="Abadi"/>
          <w:b w:val="0"/>
          <w:bCs w:val="0"/>
          <w:color w:val="595959" w:themeColor="text1" w:themeTint="A6"/>
          <w:sz w:val="32"/>
          <w:szCs w:val="32"/>
        </w:rPr>
        <w:t xml:space="preserve">The problem of reading the correct meal file based on the user's selection is solved by using a switch statement within the </w:t>
      </w:r>
      <w:r>
        <w:rPr>
          <w:rFonts w:ascii="Abadi" w:hAnsi="Abadi"/>
          <w:b w:val="0"/>
          <w:bCs w:val="0"/>
          <w:color w:val="595959" w:themeColor="text1" w:themeTint="A6"/>
          <w:sz w:val="32"/>
          <w:szCs w:val="32"/>
        </w:rPr>
        <w:t>(</w:t>
      </w:r>
      <w:r w:rsidRPr="00E276A9">
        <w:rPr>
          <w:rFonts w:ascii="Abadi" w:hAnsi="Abadi"/>
          <w:b w:val="0"/>
          <w:bCs w:val="0"/>
          <w:color w:val="595959" w:themeColor="text1" w:themeTint="A6"/>
          <w:sz w:val="32"/>
          <w:szCs w:val="32"/>
        </w:rPr>
        <w:t>suggestButton</w:t>
      </w:r>
      <w:r>
        <w:rPr>
          <w:rFonts w:ascii="Abadi" w:hAnsi="Abadi"/>
          <w:b w:val="0"/>
          <w:bCs w:val="0"/>
          <w:color w:val="595959" w:themeColor="text1" w:themeTint="A6"/>
          <w:sz w:val="32"/>
          <w:szCs w:val="32"/>
        </w:rPr>
        <w:t>)</w:t>
      </w:r>
      <w:r w:rsidRPr="00E276A9">
        <w:rPr>
          <w:rFonts w:ascii="Abadi" w:hAnsi="Abadi"/>
          <w:b w:val="0"/>
          <w:bCs w:val="0"/>
          <w:color w:val="595959" w:themeColor="text1" w:themeTint="A6"/>
          <w:sz w:val="32"/>
          <w:szCs w:val="32"/>
        </w:rPr>
        <w:t xml:space="preserve"> event handler in the HelloApplication class. When the user selects a meal type (Breakfast, Lunch, or Dinner) from the combo box and clicks the </w:t>
      </w:r>
      <w:r>
        <w:rPr>
          <w:rFonts w:ascii="Abadi" w:hAnsi="Abadi"/>
          <w:b w:val="0"/>
          <w:bCs w:val="0"/>
          <w:color w:val="595959" w:themeColor="text1" w:themeTint="A6"/>
          <w:sz w:val="32"/>
          <w:szCs w:val="32"/>
        </w:rPr>
        <w:t>(</w:t>
      </w:r>
      <w:r w:rsidRPr="00E276A9">
        <w:rPr>
          <w:rFonts w:ascii="Abadi" w:hAnsi="Abadi"/>
          <w:b w:val="0"/>
          <w:bCs w:val="0"/>
          <w:color w:val="595959" w:themeColor="text1" w:themeTint="A6"/>
          <w:sz w:val="32"/>
          <w:szCs w:val="32"/>
        </w:rPr>
        <w:t>Suggest Recipes</w:t>
      </w:r>
      <w:r>
        <w:rPr>
          <w:rFonts w:ascii="Abadi" w:hAnsi="Abadi"/>
          <w:b w:val="0"/>
          <w:bCs w:val="0"/>
          <w:color w:val="595959" w:themeColor="text1" w:themeTint="A6"/>
          <w:sz w:val="32"/>
          <w:szCs w:val="32"/>
        </w:rPr>
        <w:t>)</w:t>
      </w:r>
      <w:r w:rsidRPr="00E276A9">
        <w:rPr>
          <w:rFonts w:ascii="Abadi" w:hAnsi="Abadi"/>
          <w:b w:val="0"/>
          <w:bCs w:val="0"/>
          <w:color w:val="595959" w:themeColor="text1" w:themeTint="A6"/>
          <w:sz w:val="32"/>
          <w:szCs w:val="32"/>
        </w:rPr>
        <w:t xml:space="preserve"> button, the event handler performs </w:t>
      </w:r>
      <w:r>
        <w:rPr>
          <w:rFonts w:ascii="Abadi" w:hAnsi="Abadi"/>
          <w:b w:val="0"/>
          <w:bCs w:val="0"/>
          <w:color w:val="595959" w:themeColor="text1" w:themeTint="A6"/>
          <w:sz w:val="32"/>
          <w:szCs w:val="32"/>
        </w:rPr>
        <w:t xml:space="preserve">the </w:t>
      </w:r>
      <w:r w:rsidR="00D313D2">
        <w:rPr>
          <w:rFonts w:ascii="Abadi" w:hAnsi="Abadi"/>
          <w:b w:val="0"/>
          <w:bCs w:val="0"/>
          <w:color w:val="595959" w:themeColor="text1" w:themeTint="A6"/>
          <w:sz w:val="32"/>
          <w:szCs w:val="32"/>
        </w:rPr>
        <w:t>operations, one of them is entering the switch statement blook and read the file depending on the case which is the meal that is chosen by the user.</w:t>
      </w:r>
    </w:p>
    <w:p w14:paraId="27F08F1F" w14:textId="7FC9101A" w:rsidR="00610BA3" w:rsidRPr="00F135C6" w:rsidRDefault="007C2A15">
      <w:pPr>
        <w:pStyle w:val="HEEED3"/>
        <w:numPr>
          <w:ilvl w:val="0"/>
          <w:numId w:val="7"/>
        </w:numPr>
        <w:rPr>
          <w:rFonts w:ascii="Abadi" w:eastAsiaTheme="minorHAnsi" w:hAnsi="Abadi" w:cstheme="minorBidi"/>
          <w:spacing w:val="0"/>
        </w:rPr>
      </w:pPr>
      <w:bookmarkStart w:id="27" w:name="_Toc166355740"/>
      <w:r>
        <w:rPr>
          <w:rFonts w:ascii="Abadi" w:eastAsiaTheme="minorHAnsi" w:hAnsi="Abadi" w:cstheme="minorBidi"/>
          <w:spacing w:val="0"/>
        </w:rPr>
        <w:t>Writing the recipes in the file in an appropriate way</w:t>
      </w:r>
      <w:bookmarkEnd w:id="27"/>
      <w:r>
        <w:rPr>
          <w:rFonts w:ascii="Abadi" w:eastAsiaTheme="minorHAnsi" w:hAnsi="Abadi" w:cstheme="minorBidi"/>
          <w:spacing w:val="0"/>
        </w:rPr>
        <w:t xml:space="preserve"> </w:t>
      </w:r>
    </w:p>
    <w:p w14:paraId="67677B35" w14:textId="516445EA" w:rsidR="000A6DC6" w:rsidRDefault="00424BEC" w:rsidP="00424BEC">
      <w:pPr>
        <w:ind w:left="630"/>
        <w:rPr>
          <w:rFonts w:ascii="Abadi" w:hAnsi="Abadi"/>
          <w:color w:val="595959" w:themeColor="text1" w:themeTint="A6"/>
          <w:kern w:val="2"/>
          <w:sz w:val="32"/>
          <w:szCs w:val="32"/>
          <w:lang w:eastAsia="en-US"/>
          <w14:ligatures w14:val="standardContextual"/>
        </w:rPr>
      </w:pPr>
      <w:r w:rsidRPr="00424BEC">
        <w:rPr>
          <w:rFonts w:ascii="Abadi" w:hAnsi="Abadi"/>
          <w:color w:val="595959" w:themeColor="text1" w:themeTint="A6"/>
          <w:kern w:val="2"/>
          <w:sz w:val="32"/>
          <w:szCs w:val="32"/>
          <w:lang w:eastAsia="en-US"/>
          <w14:ligatures w14:val="standardContextual"/>
        </w:rPr>
        <w:t>The challenge was to find a way to write the recipes in the files in a specific syntax to be able to show, in the end, only the name of the recipes with the link.</w:t>
      </w:r>
    </w:p>
    <w:p w14:paraId="12CC65FB" w14:textId="278BA963" w:rsidR="00475501" w:rsidRDefault="00424BEC" w:rsidP="00424BEC">
      <w:pPr>
        <w:ind w:left="630"/>
        <w:rPr>
          <w:rFonts w:ascii="Abadi" w:hAnsi="Abadi"/>
          <w:color w:val="595959" w:themeColor="text1" w:themeTint="A6"/>
          <w:kern w:val="2"/>
          <w:sz w:val="32"/>
          <w:szCs w:val="32"/>
          <w:lang w:eastAsia="en-US"/>
          <w14:ligatures w14:val="standardContextual"/>
        </w:rPr>
      </w:pPr>
      <w:r>
        <w:rPr>
          <w:rFonts w:ascii="Abadi" w:hAnsi="Abadi"/>
          <w:color w:val="595959" w:themeColor="text1" w:themeTint="A6"/>
          <w:kern w:val="2"/>
          <w:sz w:val="32"/>
          <w:szCs w:val="32"/>
          <w:lang w:eastAsia="en-US"/>
          <w14:ligatures w14:val="standardContextual"/>
        </w:rPr>
        <w:t>To solve this problem, we wrote the ingredients in this syntax ( recipe name -- ingredients(separated by commas) -- link) ,to be able to deal with each part of the recipe in a flexible way.</w:t>
      </w:r>
      <w:r w:rsidR="003C3150">
        <w:rPr>
          <w:rFonts w:ascii="Abadi" w:hAnsi="Abadi"/>
          <w:color w:val="595959" w:themeColor="text1" w:themeTint="A6"/>
          <w:kern w:val="2"/>
          <w:sz w:val="32"/>
          <w:szCs w:val="32"/>
          <w:lang w:eastAsia="en-US"/>
          <w14:ligatures w14:val="standardContextual"/>
        </w:rPr>
        <w:t xml:space="preserve"> and then</w:t>
      </w:r>
      <w:r w:rsidR="00A6071C">
        <w:rPr>
          <w:rFonts w:ascii="Abadi" w:hAnsi="Abadi"/>
          <w:color w:val="595959" w:themeColor="text1" w:themeTint="A6"/>
          <w:kern w:val="2"/>
          <w:sz w:val="32"/>
          <w:szCs w:val="32"/>
          <w:lang w:eastAsia="en-US"/>
          <w14:ligatures w14:val="standardContextual"/>
        </w:rPr>
        <w:t xml:space="preserve"> by using </w:t>
      </w:r>
      <w:r w:rsidR="003C3150">
        <w:rPr>
          <w:rFonts w:ascii="Abadi" w:hAnsi="Abadi"/>
          <w:color w:val="595959" w:themeColor="text1" w:themeTint="A6"/>
          <w:kern w:val="2"/>
          <w:sz w:val="32"/>
          <w:szCs w:val="32"/>
          <w:lang w:eastAsia="en-US"/>
          <w14:ligatures w14:val="standardContextual"/>
        </w:rPr>
        <w:t xml:space="preserve">the for loop in (getStringIntegerMap) with couple of statements , it returns ( (name + link) as string and match ingredient number as an integer ), however in the for loop in (suggestionRecepies) method it returns the name+link only after sorting. </w:t>
      </w:r>
    </w:p>
    <w:p w14:paraId="5A3B146E" w14:textId="39C8BD65" w:rsidR="00424BEC" w:rsidRPr="000B5586" w:rsidRDefault="00475501" w:rsidP="00475501">
      <w:pPr>
        <w:rPr>
          <w:rFonts w:ascii="Abadi" w:hAnsi="Abadi"/>
          <w:color w:val="595959" w:themeColor="text1" w:themeTint="A6"/>
          <w:kern w:val="2"/>
          <w:sz w:val="32"/>
          <w:szCs w:val="32"/>
          <w:lang w:eastAsia="en-US"/>
          <w14:ligatures w14:val="standardContextual"/>
        </w:rPr>
      </w:pPr>
      <w:r>
        <w:rPr>
          <w:rFonts w:ascii="Abadi" w:hAnsi="Abadi"/>
          <w:color w:val="595959" w:themeColor="text1" w:themeTint="A6"/>
          <w:kern w:val="2"/>
          <w:sz w:val="32"/>
          <w:szCs w:val="32"/>
          <w:lang w:eastAsia="en-US"/>
          <w14:ligatures w14:val="standardContextual"/>
        </w:rPr>
        <w:br w:type="page"/>
      </w:r>
    </w:p>
    <w:p w14:paraId="5829C09B" w14:textId="29E1A43C" w:rsidR="0085445A" w:rsidRPr="00F135C6" w:rsidRDefault="00C362AF">
      <w:pPr>
        <w:pStyle w:val="HEEED3"/>
        <w:numPr>
          <w:ilvl w:val="0"/>
          <w:numId w:val="7"/>
        </w:numPr>
        <w:rPr>
          <w:rFonts w:ascii="Abadi" w:eastAsiaTheme="minorHAnsi" w:hAnsi="Abadi" w:cstheme="minorBidi"/>
          <w:spacing w:val="0"/>
        </w:rPr>
      </w:pPr>
      <w:bookmarkStart w:id="28" w:name="_Toc166355741"/>
      <w:r>
        <w:rPr>
          <w:rFonts w:ascii="Abadi" w:eastAsiaTheme="minorHAnsi" w:hAnsi="Abadi" w:cstheme="minorBidi"/>
          <w:spacing w:val="0"/>
        </w:rPr>
        <w:lastRenderedPageBreak/>
        <w:t>Dealing with the information in flexible way</w:t>
      </w:r>
      <w:bookmarkEnd w:id="28"/>
    </w:p>
    <w:p w14:paraId="27346D46" w14:textId="6DD1A393" w:rsidR="000A6DC6" w:rsidRDefault="00952F22" w:rsidP="0031591B">
      <w:pPr>
        <w:ind w:left="540"/>
        <w:rPr>
          <w:rFonts w:ascii="Abadi" w:hAnsi="Abadi"/>
          <w:color w:val="77697A" w:themeColor="accent6" w:themeShade="BF"/>
        </w:rPr>
      </w:pPr>
      <w:r>
        <w:rPr>
          <w:rFonts w:ascii="Abadi" w:hAnsi="Abadi"/>
          <w:color w:val="595959" w:themeColor="text1" w:themeTint="A6"/>
          <w:kern w:val="2"/>
          <w:sz w:val="32"/>
          <w:szCs w:val="32"/>
          <w:lang w:eastAsia="en-US"/>
          <w14:ligatures w14:val="standardContextual"/>
        </w:rPr>
        <w:t>The challenge was in finding and learning about a new data type that gives us the flexibility and freedom in dealing with the recipes by sorting, rearrange, and adding them easily</w:t>
      </w:r>
      <w:r w:rsidR="0085445A" w:rsidRPr="000B5586">
        <w:rPr>
          <w:rFonts w:ascii="Abadi" w:hAnsi="Abadi"/>
          <w:color w:val="595959" w:themeColor="text1" w:themeTint="A6"/>
          <w:kern w:val="2"/>
          <w:sz w:val="32"/>
          <w:szCs w:val="32"/>
          <w:lang w:eastAsia="en-US"/>
          <w14:ligatures w14:val="standardContextual"/>
        </w:rPr>
        <w:t xml:space="preserve"> </w:t>
      </w:r>
      <w:r>
        <w:rPr>
          <w:rFonts w:ascii="Abadi" w:hAnsi="Abadi"/>
          <w:color w:val="595959" w:themeColor="text1" w:themeTint="A6"/>
          <w:kern w:val="2"/>
          <w:sz w:val="32"/>
          <w:szCs w:val="32"/>
          <w:lang w:eastAsia="en-US"/>
          <w14:ligatures w14:val="standardContextual"/>
        </w:rPr>
        <w:t xml:space="preserve">so, </w:t>
      </w:r>
      <w:r w:rsidRPr="00952F22">
        <w:rPr>
          <w:rFonts w:ascii="Abadi" w:hAnsi="Abadi"/>
          <w:color w:val="595959" w:themeColor="text1" w:themeTint="A6"/>
          <w:kern w:val="2"/>
          <w:sz w:val="32"/>
          <w:szCs w:val="32"/>
          <w:lang w:eastAsia="en-US"/>
          <w14:ligatures w14:val="standardContextual"/>
        </w:rPr>
        <w:t>we use flexible data types like List&lt;String&gt;, Map&lt;String, Recipes&gt;, and Map&lt;String, Integer&gt; to efficiently handle information. List&lt;String&gt; manages collections of ingredients, allowing easy manipulation and iteration. Map&lt;String, Recipes&gt; stores recipe names and their associated Recipes objects, which contain ingredients and links. Map&lt;String, Integer&gt; maps recipe names to their ingredient match counts.These data types enable our application to process user input, manage recipe data, and provide relevant suggestions based on available ingredients effectively.</w:t>
      </w:r>
    </w:p>
    <w:p w14:paraId="62BDCA0B" w14:textId="77777777" w:rsidR="000A6DC6" w:rsidRDefault="000A6DC6">
      <w:pPr>
        <w:rPr>
          <w:rFonts w:ascii="Abadi" w:hAnsi="Abadi"/>
          <w:color w:val="77697A" w:themeColor="accent6" w:themeShade="BF"/>
        </w:rPr>
      </w:pPr>
      <w:r>
        <w:rPr>
          <w:rFonts w:ascii="Abadi" w:hAnsi="Abadi"/>
          <w:color w:val="77697A" w:themeColor="accent6" w:themeShade="BF"/>
        </w:rPr>
        <w:br w:type="page"/>
      </w:r>
    </w:p>
    <w:p w14:paraId="2E75B36A" w14:textId="77777777" w:rsidR="00A638E5" w:rsidRPr="00CA1FAB" w:rsidRDefault="00A638E5" w:rsidP="00A638E5">
      <w:pPr>
        <w:pStyle w:val="HEEED1"/>
        <w:rPr>
          <w:rStyle w:val="HEEED1Char"/>
          <w:kern w:val="2"/>
          <w:sz w:val="36"/>
          <w:szCs w:val="36"/>
          <w:rtl/>
          <w:lang w:eastAsia="en-US"/>
          <w14:ligatures w14:val="standardContextual"/>
        </w:rPr>
      </w:pPr>
      <w:bookmarkStart w:id="29" w:name="_Toc166355742"/>
      <w:r w:rsidRPr="00CA1FAB">
        <w:rPr>
          <w:rStyle w:val="HEEED1Char"/>
          <w:kern w:val="2"/>
          <w:sz w:val="36"/>
          <w:szCs w:val="36"/>
          <w:lang w:eastAsia="en-US"/>
          <w14:ligatures w14:val="standardContextual"/>
        </w:rPr>
        <w:lastRenderedPageBreak/>
        <w:t>Future Prospects</w:t>
      </w:r>
      <w:bookmarkEnd w:id="29"/>
    </w:p>
    <w:p w14:paraId="313B2B3A" w14:textId="77777777" w:rsidR="00A638E5" w:rsidRDefault="00A638E5" w:rsidP="00A638E5">
      <w:pPr>
        <w:rPr>
          <w:rFonts w:ascii="Abadi" w:hAnsi="Abadi"/>
          <w:color w:val="595959" w:themeColor="text1" w:themeTint="A6"/>
          <w:kern w:val="2"/>
          <w:sz w:val="32"/>
          <w:szCs w:val="32"/>
          <w:rtl/>
          <w:lang w:eastAsia="en-US"/>
          <w14:ligatures w14:val="standardContextual"/>
        </w:rPr>
      </w:pPr>
      <w:r w:rsidRPr="00A638E5">
        <w:rPr>
          <w:rFonts w:ascii="Abadi" w:hAnsi="Abadi"/>
          <w:color w:val="595959" w:themeColor="text1" w:themeTint="A6"/>
          <w:kern w:val="2"/>
          <w:sz w:val="32"/>
          <w:szCs w:val="32"/>
          <w:lang w:eastAsia="en-US"/>
          <w14:ligatures w14:val="standardContextual"/>
        </w:rPr>
        <w:t>As part of our ongoing commitment to enhancing the Meal Suggestion Application, we have identified several areas for future development and improvement. These plans aim to further enrich the user experience, expand the application's functionality, and ensure its continued relevance in meeting the evolving needs of our users. Below, we outline the potential future plans:</w:t>
      </w:r>
    </w:p>
    <w:p w14:paraId="7348D4E3" w14:textId="0AD13611" w:rsidR="00A638E5" w:rsidRPr="00A638E5" w:rsidRDefault="00A638E5">
      <w:pPr>
        <w:pStyle w:val="HEEED3"/>
        <w:numPr>
          <w:ilvl w:val="0"/>
          <w:numId w:val="11"/>
        </w:numPr>
        <w:ind w:left="270"/>
        <w:rPr>
          <w:rFonts w:ascii="Abadi" w:eastAsiaTheme="minorHAnsi" w:hAnsi="Abadi" w:cstheme="minorBidi"/>
          <w:spacing w:val="0"/>
        </w:rPr>
      </w:pPr>
      <w:bookmarkStart w:id="30" w:name="_Toc166355743"/>
      <w:r w:rsidRPr="00A638E5">
        <w:rPr>
          <w:rFonts w:ascii="Abadi" w:eastAsiaTheme="minorHAnsi" w:hAnsi="Abadi" w:cstheme="minorBidi"/>
          <w:spacing w:val="0"/>
        </w:rPr>
        <w:t>Integration with a Large Database</w:t>
      </w:r>
      <w:bookmarkEnd w:id="30"/>
    </w:p>
    <w:p w14:paraId="7E32D31F" w14:textId="77777777" w:rsidR="001808DF" w:rsidRDefault="00A638E5" w:rsidP="0031591B">
      <w:pPr>
        <w:ind w:left="270"/>
        <w:rPr>
          <w:rFonts w:ascii="Abadi" w:hAnsi="Abadi"/>
          <w:color w:val="595959" w:themeColor="text1" w:themeTint="A6"/>
          <w:sz w:val="32"/>
          <w:szCs w:val="32"/>
        </w:rPr>
      </w:pPr>
      <w:r w:rsidRPr="00A638E5">
        <w:rPr>
          <w:rFonts w:ascii="Abadi" w:hAnsi="Abadi"/>
          <w:color w:val="595959" w:themeColor="text1" w:themeTint="A6"/>
          <w:sz w:val="32"/>
          <w:szCs w:val="32"/>
        </w:rPr>
        <w:t>With access to a larger dataset, the application will be able to perform more robust ingredient matching and recipe recommendation algorithms. This means that users will receive more accurate and relevant suggestions based on the ingredients they have on hand, as well as their individual tastes and dietary requirements.</w:t>
      </w:r>
    </w:p>
    <w:p w14:paraId="7E972D1D" w14:textId="6FBA4094" w:rsidR="00505438" w:rsidRPr="00505438" w:rsidRDefault="00505438">
      <w:pPr>
        <w:pStyle w:val="HEEED3"/>
        <w:numPr>
          <w:ilvl w:val="0"/>
          <w:numId w:val="11"/>
        </w:numPr>
        <w:ind w:left="360"/>
        <w:rPr>
          <w:rFonts w:ascii="Abadi" w:hAnsi="Abadi"/>
        </w:rPr>
      </w:pPr>
      <w:bookmarkStart w:id="31" w:name="_Toc166355744"/>
      <w:r w:rsidRPr="00505438">
        <w:rPr>
          <w:rFonts w:ascii="Abadi" w:hAnsi="Abadi"/>
        </w:rPr>
        <w:t>Embedded Video Integration</w:t>
      </w:r>
      <w:bookmarkEnd w:id="31"/>
    </w:p>
    <w:p w14:paraId="7B649787" w14:textId="79EF94B5" w:rsidR="001808DF" w:rsidRDefault="001808DF" w:rsidP="00505438">
      <w:pPr>
        <w:tabs>
          <w:tab w:val="left" w:pos="540"/>
        </w:tabs>
        <w:ind w:left="360"/>
        <w:rPr>
          <w:rFonts w:ascii="Abadi" w:hAnsi="Abadi"/>
          <w:color w:val="595959" w:themeColor="text1" w:themeTint="A6"/>
          <w:sz w:val="32"/>
          <w:szCs w:val="32"/>
        </w:rPr>
      </w:pPr>
      <w:r w:rsidRPr="001808DF">
        <w:rPr>
          <w:rFonts w:ascii="Abadi" w:hAnsi="Abadi"/>
          <w:color w:val="595959" w:themeColor="text1" w:themeTint="A6"/>
          <w:sz w:val="32"/>
          <w:szCs w:val="32"/>
        </w:rPr>
        <w:t>Enhance user engagement by integrating video tutorials or cooking demonstrations directly within the application. Users can visually follow along with cooking instructions, making the recipe preparation process more interactive and accessible, especially for novice cooks.</w:t>
      </w:r>
    </w:p>
    <w:p w14:paraId="77F53869" w14:textId="7808E89B" w:rsidR="0042192E" w:rsidRPr="000D7715" w:rsidRDefault="0042192E">
      <w:pPr>
        <w:pStyle w:val="HEEED3"/>
        <w:numPr>
          <w:ilvl w:val="0"/>
          <w:numId w:val="11"/>
        </w:numPr>
        <w:ind w:left="270"/>
        <w:rPr>
          <w:rFonts w:ascii="Abadi" w:hAnsi="Abadi"/>
        </w:rPr>
      </w:pPr>
      <w:bookmarkStart w:id="32" w:name="_Toc166355745"/>
      <w:r w:rsidRPr="000D7715">
        <w:rPr>
          <w:rFonts w:ascii="Abadi" w:hAnsi="Abadi"/>
        </w:rPr>
        <w:t>Nutritional information</w:t>
      </w:r>
      <w:bookmarkEnd w:id="32"/>
      <w:r w:rsidRPr="000D7715">
        <w:rPr>
          <w:rFonts w:ascii="Abadi" w:hAnsi="Abadi"/>
        </w:rPr>
        <w:t xml:space="preserve"> </w:t>
      </w:r>
    </w:p>
    <w:p w14:paraId="3FD0087F" w14:textId="492AAE70" w:rsidR="0042192E" w:rsidRPr="0042192E" w:rsidRDefault="0042192E" w:rsidP="0031591B">
      <w:pPr>
        <w:ind w:left="270"/>
        <w:rPr>
          <w:rFonts w:ascii="Abadi" w:hAnsi="Abadi"/>
          <w:color w:val="595959" w:themeColor="text1" w:themeTint="A6"/>
          <w:sz w:val="32"/>
          <w:szCs w:val="32"/>
        </w:rPr>
      </w:pPr>
      <w:r w:rsidRPr="0042192E">
        <w:rPr>
          <w:rFonts w:ascii="Abadi" w:hAnsi="Abadi"/>
          <w:color w:val="595959" w:themeColor="text1" w:themeTint="A6"/>
          <w:sz w:val="32"/>
          <w:szCs w:val="32"/>
        </w:rPr>
        <w:t>Enhance recipe listings with detailed nutritional information, including calorie counts, macronutrient breakdowns, and allergen warnings. This empowers users to make informed dietary choices and promotes healthier eating habits by providing transparent nutritional data for each recipe.</w:t>
      </w:r>
    </w:p>
    <w:p w14:paraId="7CBACAE5" w14:textId="5E435B42" w:rsidR="0042192E" w:rsidRPr="000D7715" w:rsidRDefault="0042192E">
      <w:pPr>
        <w:pStyle w:val="HEEED3"/>
        <w:numPr>
          <w:ilvl w:val="0"/>
          <w:numId w:val="11"/>
        </w:numPr>
        <w:ind w:left="270"/>
        <w:rPr>
          <w:rFonts w:ascii="Abadi" w:hAnsi="Abadi"/>
        </w:rPr>
      </w:pPr>
      <w:bookmarkStart w:id="33" w:name="_Toc166355746"/>
      <w:r w:rsidRPr="000D7715">
        <w:rPr>
          <w:rFonts w:ascii="Abadi" w:hAnsi="Abadi"/>
        </w:rPr>
        <w:lastRenderedPageBreak/>
        <w:t>Social Sharing Features</w:t>
      </w:r>
      <w:bookmarkEnd w:id="33"/>
    </w:p>
    <w:p w14:paraId="67655FC7" w14:textId="77777777" w:rsidR="003B0CAF" w:rsidRDefault="0042192E" w:rsidP="003B0CAF">
      <w:pPr>
        <w:ind w:left="270"/>
        <w:rPr>
          <w:rFonts w:ascii="Abadi" w:hAnsi="Abadi"/>
          <w:color w:val="595959" w:themeColor="text1" w:themeTint="A6"/>
          <w:sz w:val="32"/>
          <w:szCs w:val="32"/>
        </w:rPr>
      </w:pPr>
      <w:r w:rsidRPr="0042192E">
        <w:rPr>
          <w:rFonts w:ascii="Abadi" w:hAnsi="Abadi"/>
          <w:color w:val="595959" w:themeColor="text1" w:themeTint="A6"/>
          <w:sz w:val="32"/>
          <w:szCs w:val="32"/>
        </w:rPr>
        <w:t>Integrate social media sharing functionality, allowing users to easily share their favorite recipes, cooking tips, and culinary creations with friends and followers on platforms like Instagram, and Pinterest. This fosters a sense of community and encourages user engagement and interaction within the application.</w:t>
      </w:r>
    </w:p>
    <w:p w14:paraId="310E4710" w14:textId="77777777" w:rsidR="003B0CAF" w:rsidRPr="000D7715" w:rsidRDefault="003B0CAF">
      <w:pPr>
        <w:pStyle w:val="HEEED3"/>
        <w:numPr>
          <w:ilvl w:val="0"/>
          <w:numId w:val="11"/>
        </w:numPr>
        <w:ind w:left="270"/>
        <w:rPr>
          <w:rFonts w:ascii="Abadi" w:hAnsi="Abadi"/>
        </w:rPr>
      </w:pPr>
      <w:bookmarkStart w:id="34" w:name="_Toc166355747"/>
      <w:r w:rsidRPr="000D7715">
        <w:rPr>
          <w:rFonts w:ascii="Abadi" w:hAnsi="Abadi"/>
        </w:rPr>
        <w:t>Personalized Recommendations</w:t>
      </w:r>
      <w:bookmarkEnd w:id="34"/>
    </w:p>
    <w:p w14:paraId="470FD2AE" w14:textId="4EBA0449" w:rsidR="003A0E18" w:rsidRPr="004F0678" w:rsidRDefault="003B0CAF" w:rsidP="004F0678">
      <w:pPr>
        <w:ind w:left="270"/>
        <w:rPr>
          <w:rFonts w:ascii="Abadi" w:hAnsi="Abadi"/>
          <w:color w:val="595959" w:themeColor="text1" w:themeTint="A6"/>
          <w:sz w:val="32"/>
          <w:szCs w:val="32"/>
        </w:rPr>
      </w:pPr>
      <w:r w:rsidRPr="003B0CAF">
        <w:rPr>
          <w:rFonts w:ascii="Abadi" w:hAnsi="Abadi"/>
          <w:color w:val="595959" w:themeColor="text1" w:themeTint="A6"/>
          <w:sz w:val="32"/>
          <w:szCs w:val="32"/>
        </w:rPr>
        <w:t>Implement machine learning algorithms or user profiling techniques to analyze user preferences, dietary restrictions, and cooking habits. Based on this data, provide personalized recipe recommendations tailored to each user's individual tastes, dietary requirements, and cultural preferences.</w:t>
      </w:r>
      <w:r w:rsidR="00A638E5" w:rsidRPr="003B0CAF">
        <w:rPr>
          <w:rFonts w:ascii="Abadi" w:hAnsi="Abadi"/>
          <w:color w:val="595959" w:themeColor="text1" w:themeTint="A6"/>
          <w:sz w:val="32"/>
          <w:szCs w:val="32"/>
        </w:rPr>
        <w:br w:type="page"/>
      </w:r>
    </w:p>
    <w:p w14:paraId="5AED106B" w14:textId="47EF7F20" w:rsidR="004378BC" w:rsidRPr="00CA1FAB" w:rsidRDefault="00344C29" w:rsidP="00CA1FAB">
      <w:pPr>
        <w:pStyle w:val="ListParagraph"/>
        <w:keepNext/>
        <w:keepLines/>
        <w:numPr>
          <w:ilvl w:val="0"/>
          <w:numId w:val="0"/>
        </w:numPr>
        <w:spacing w:before="360" w:after="120" w:line="240" w:lineRule="auto"/>
        <w:ind w:left="90"/>
        <w:jc w:val="left"/>
        <w:outlineLvl w:val="1"/>
        <w:rPr>
          <w:rFonts w:asciiTheme="majorHAnsi" w:hAnsiTheme="majorHAnsi" w:cs="Times New Roman (Body CS)"/>
          <w:caps/>
          <w:color w:val="3B4658" w:themeColor="accent4" w:themeShade="80"/>
          <w:spacing w:val="10"/>
          <w:kern w:val="0"/>
          <w:sz w:val="36"/>
          <w:szCs w:val="22"/>
          <w:lang w:eastAsia="ja-JP"/>
          <w14:ligatures w14:val="none"/>
        </w:rPr>
      </w:pPr>
      <w:bookmarkStart w:id="35" w:name="_Toc166355748"/>
      <w:r>
        <w:rPr>
          <w:rStyle w:val="HEEED1Char"/>
          <w:sz w:val="36"/>
          <w:szCs w:val="36"/>
        </w:rPr>
        <w:lastRenderedPageBreak/>
        <w:t>program’s code</w:t>
      </w:r>
      <w:bookmarkEnd w:id="35"/>
    </w:p>
    <w:p w14:paraId="65BC2236" w14:textId="186BE4B6" w:rsidR="004378BC" w:rsidRPr="00A23276" w:rsidRDefault="00344C29" w:rsidP="00344C29">
      <w:pPr>
        <w:pStyle w:val="HEEED2"/>
        <w:rPr>
          <w:sz w:val="36"/>
          <w:szCs w:val="24"/>
          <w:lang w:eastAsia="en-US"/>
        </w:rPr>
      </w:pPr>
      <w:bookmarkStart w:id="36" w:name="_Toc166355749"/>
      <w:r w:rsidRPr="00A23276">
        <w:rPr>
          <w:sz w:val="36"/>
          <w:szCs w:val="24"/>
          <w:lang w:eastAsia="en-US"/>
        </w:rPr>
        <w:t>The main class</w:t>
      </w:r>
      <w:bookmarkEnd w:id="36"/>
    </w:p>
    <w:p w14:paraId="69357B70" w14:textId="38CF8B5D" w:rsidR="00344C29" w:rsidRDefault="00E57DB9" w:rsidP="00344C29">
      <w:pPr>
        <w:pStyle w:val="HEEED2"/>
        <w:numPr>
          <w:ilvl w:val="0"/>
          <w:numId w:val="0"/>
        </w:numPr>
        <w:ind w:left="360"/>
        <w:rPr>
          <w:rtl/>
          <w:lang w:eastAsia="en-US"/>
        </w:rPr>
      </w:pPr>
      <w:bookmarkStart w:id="37" w:name="_Toc166351617"/>
      <w:bookmarkStart w:id="38" w:name="_Toc166351858"/>
      <w:bookmarkStart w:id="39" w:name="_Toc166352328"/>
      <w:bookmarkStart w:id="40" w:name="_Toc166355750"/>
      <w:r>
        <w:rPr>
          <w:rFonts w:ascii="Abadi" w:hAnsi="Abadi"/>
          <w:noProof/>
          <w:sz w:val="28"/>
          <w:szCs w:val="28"/>
        </w:rPr>
        <w:drawing>
          <wp:anchor distT="0" distB="0" distL="114300" distR="114300" simplePos="0" relativeHeight="251726848" behindDoc="0" locked="0" layoutInCell="1" allowOverlap="1" wp14:anchorId="6B5C5A13" wp14:editId="141673B9">
            <wp:simplePos x="0" y="0"/>
            <wp:positionH relativeFrom="column">
              <wp:posOffset>2319867</wp:posOffset>
            </wp:positionH>
            <wp:positionV relativeFrom="paragraph">
              <wp:posOffset>60961</wp:posOffset>
            </wp:positionV>
            <wp:extent cx="4324700" cy="3256068"/>
            <wp:effectExtent l="0" t="0" r="0" b="1905"/>
            <wp:wrapNone/>
            <wp:docPr id="6853722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372236" name="Picture 685372236"/>
                    <pic:cNvPicPr/>
                  </pic:nvPicPr>
                  <pic:blipFill>
                    <a:blip r:embed="rId13">
                      <a:extLst>
                        <a:ext uri="{28A0092B-C50C-407E-A947-70E740481C1C}">
                          <a14:useLocalDpi xmlns:a14="http://schemas.microsoft.com/office/drawing/2010/main" val="0"/>
                        </a:ext>
                      </a:extLst>
                    </a:blip>
                    <a:stretch>
                      <a:fillRect/>
                    </a:stretch>
                  </pic:blipFill>
                  <pic:spPr>
                    <a:xfrm>
                      <a:off x="0" y="0"/>
                      <a:ext cx="4324700" cy="3256068"/>
                    </a:xfrm>
                    <a:prstGeom prst="rect">
                      <a:avLst/>
                    </a:prstGeom>
                  </pic:spPr>
                </pic:pic>
              </a:graphicData>
            </a:graphic>
            <wp14:sizeRelH relativeFrom="margin">
              <wp14:pctWidth>0</wp14:pctWidth>
            </wp14:sizeRelH>
            <wp14:sizeRelV relativeFrom="margin">
              <wp14:pctHeight>0</wp14:pctHeight>
            </wp14:sizeRelV>
          </wp:anchor>
        </w:drawing>
      </w:r>
      <w:r w:rsidR="00344C29">
        <w:rPr>
          <w:rFonts w:hint="cs"/>
          <w:noProof/>
          <w:rtl/>
          <w:lang w:val="ar-SA" w:eastAsia="en-US"/>
        </w:rPr>
        <w:drawing>
          <wp:anchor distT="0" distB="0" distL="114300" distR="114300" simplePos="0" relativeHeight="251723776" behindDoc="0" locked="0" layoutInCell="1" allowOverlap="1" wp14:anchorId="155EC1C3" wp14:editId="78E4014D">
            <wp:simplePos x="0" y="0"/>
            <wp:positionH relativeFrom="column">
              <wp:posOffset>-135467</wp:posOffset>
            </wp:positionH>
            <wp:positionV relativeFrom="paragraph">
              <wp:posOffset>60536</wp:posOffset>
            </wp:positionV>
            <wp:extent cx="2363117" cy="3256491"/>
            <wp:effectExtent l="0" t="0" r="0" b="1270"/>
            <wp:wrapNone/>
            <wp:docPr id="127035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35190" name="Picture 127035190"/>
                    <pic:cNvPicPr/>
                  </pic:nvPicPr>
                  <pic:blipFill>
                    <a:blip r:embed="rId14">
                      <a:extLst>
                        <a:ext uri="{28A0092B-C50C-407E-A947-70E740481C1C}">
                          <a14:useLocalDpi xmlns:a14="http://schemas.microsoft.com/office/drawing/2010/main" val="0"/>
                        </a:ext>
                      </a:extLst>
                    </a:blip>
                    <a:stretch>
                      <a:fillRect/>
                    </a:stretch>
                  </pic:blipFill>
                  <pic:spPr>
                    <a:xfrm>
                      <a:off x="0" y="0"/>
                      <a:ext cx="2363117" cy="3256491"/>
                    </a:xfrm>
                    <a:prstGeom prst="rect">
                      <a:avLst/>
                    </a:prstGeom>
                  </pic:spPr>
                </pic:pic>
              </a:graphicData>
            </a:graphic>
          </wp:anchor>
        </w:drawing>
      </w:r>
      <w:bookmarkEnd w:id="37"/>
      <w:bookmarkEnd w:id="38"/>
      <w:bookmarkEnd w:id="39"/>
      <w:bookmarkEnd w:id="40"/>
    </w:p>
    <w:p w14:paraId="3D13021B" w14:textId="44AC5BBE" w:rsidR="004378BC" w:rsidRPr="004378BC" w:rsidRDefault="004378BC" w:rsidP="004378BC">
      <w:pPr>
        <w:rPr>
          <w:rFonts w:ascii="Abadi" w:hAnsi="Abadi"/>
          <w:color w:val="595959" w:themeColor="text1" w:themeTint="A6"/>
          <w:kern w:val="2"/>
          <w:sz w:val="28"/>
          <w:szCs w:val="28"/>
          <w:lang w:eastAsia="en-US"/>
          <w14:ligatures w14:val="standardContextual"/>
        </w:rPr>
      </w:pPr>
    </w:p>
    <w:p w14:paraId="27287905" w14:textId="07F43D48" w:rsidR="00367705" w:rsidRPr="00367705" w:rsidRDefault="00367705" w:rsidP="00367705">
      <w:pPr>
        <w:ind w:left="180"/>
        <w:rPr>
          <w:rFonts w:ascii="Abadi" w:hAnsi="Abadi"/>
          <w:color w:val="595959" w:themeColor="text1" w:themeTint="A6"/>
        </w:rPr>
      </w:pPr>
    </w:p>
    <w:p w14:paraId="7E8D5097" w14:textId="471817DC" w:rsidR="00367705" w:rsidRPr="00367705" w:rsidRDefault="00367705" w:rsidP="00367705">
      <w:pPr>
        <w:rPr>
          <w:rFonts w:ascii="Abadi" w:hAnsi="Abadi"/>
          <w:color w:val="595959" w:themeColor="text1" w:themeTint="A6"/>
        </w:rPr>
      </w:pPr>
    </w:p>
    <w:p w14:paraId="65072D95" w14:textId="0674C3FB" w:rsidR="0035367B" w:rsidRPr="00367705" w:rsidRDefault="0035367B" w:rsidP="0035367B">
      <w:pPr>
        <w:pStyle w:val="ListParagraph"/>
        <w:numPr>
          <w:ilvl w:val="0"/>
          <w:numId w:val="0"/>
        </w:numPr>
        <w:ind w:left="720"/>
        <w:rPr>
          <w:rFonts w:ascii="Abadi" w:hAnsi="Abadi"/>
          <w:b w:val="0"/>
          <w:bCs w:val="0"/>
          <w:color w:val="595959" w:themeColor="text1" w:themeTint="A6"/>
        </w:rPr>
      </w:pPr>
      <w:r w:rsidRPr="00367705">
        <w:rPr>
          <w:rFonts w:ascii="Abadi" w:hAnsi="Abadi"/>
          <w:b w:val="0"/>
          <w:bCs w:val="0"/>
          <w:color w:val="595959" w:themeColor="text1" w:themeTint="A6"/>
        </w:rPr>
        <w:t xml:space="preserve"> </w:t>
      </w:r>
    </w:p>
    <w:p w14:paraId="3F1FFA21" w14:textId="60A8B650" w:rsidR="0035367B" w:rsidRPr="0035367B" w:rsidRDefault="0035367B" w:rsidP="0035367B"/>
    <w:p w14:paraId="331F5157" w14:textId="66090AD2" w:rsidR="003312ED" w:rsidRPr="00CD39E3" w:rsidRDefault="003312ED" w:rsidP="003C3C36">
      <w:pPr>
        <w:rPr>
          <w:rFonts w:ascii="Abadi" w:hAnsi="Abadi"/>
          <w:b/>
          <w:bCs/>
          <w:sz w:val="28"/>
          <w:szCs w:val="28"/>
        </w:rPr>
      </w:pPr>
    </w:p>
    <w:p w14:paraId="6481AE58" w14:textId="01F6B532" w:rsidR="000D2E70" w:rsidRDefault="000D2E70" w:rsidP="003A0E18">
      <w:pPr>
        <w:rPr>
          <w:rFonts w:ascii="Abadi" w:hAnsi="Abadi"/>
          <w:sz w:val="28"/>
          <w:szCs w:val="28"/>
        </w:rPr>
      </w:pPr>
    </w:p>
    <w:p w14:paraId="4E356C38" w14:textId="07F92BAB" w:rsidR="000D2E70" w:rsidRDefault="000D2E70" w:rsidP="00325CF4">
      <w:pPr>
        <w:rPr>
          <w:rFonts w:ascii="Abadi" w:hAnsi="Abadi"/>
          <w:sz w:val="28"/>
          <w:szCs w:val="28"/>
        </w:rPr>
      </w:pPr>
    </w:p>
    <w:p w14:paraId="0611CA39" w14:textId="40C61823" w:rsidR="000D2E70" w:rsidRDefault="00A23276" w:rsidP="00325CF4">
      <w:pPr>
        <w:rPr>
          <w:rFonts w:ascii="Abadi" w:hAnsi="Abadi"/>
          <w:sz w:val="28"/>
          <w:szCs w:val="28"/>
        </w:rPr>
      </w:pPr>
      <w:r w:rsidRPr="00344C29">
        <w:rPr>
          <w:rFonts w:ascii="Abadi" w:hAnsi="Abadi"/>
          <w:b/>
          <w:bCs/>
          <w:noProof/>
          <w:color w:val="595959" w:themeColor="text1" w:themeTint="A6"/>
        </w:rPr>
        <mc:AlternateContent>
          <mc:Choice Requires="wps">
            <w:drawing>
              <wp:anchor distT="45720" distB="45720" distL="114300" distR="114300" simplePos="0" relativeHeight="251728896" behindDoc="0" locked="0" layoutInCell="1" allowOverlap="1" wp14:anchorId="1AB5B789" wp14:editId="7F61CB79">
                <wp:simplePos x="0" y="0"/>
                <wp:positionH relativeFrom="column">
                  <wp:posOffset>6015355</wp:posOffset>
                </wp:positionH>
                <wp:positionV relativeFrom="paragraph">
                  <wp:posOffset>151765</wp:posOffset>
                </wp:positionV>
                <wp:extent cx="628650" cy="228600"/>
                <wp:effectExtent l="133350" t="114300" r="133350" b="152400"/>
                <wp:wrapSquare wrapText="bothSides"/>
                <wp:docPr id="16159356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 cy="228600"/>
                        </a:xfrm>
                        <a:prstGeom prst="rect">
                          <a:avLst/>
                        </a:prstGeom>
                        <a:solidFill>
                          <a:schemeClr val="bg2"/>
                        </a:solidFill>
                        <a:ln w="9525">
                          <a:noFill/>
                          <a:miter lim="800000"/>
                          <a:headEnd/>
                          <a:tailEnd/>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txbx>
                        <w:txbxContent>
                          <w:p w14:paraId="222EBEE8" w14:textId="6B108544" w:rsidR="00A23276" w:rsidRPr="00344C29" w:rsidRDefault="00A23276" w:rsidP="00A23276">
                            <w:pPr>
                              <w:rPr>
                                <w:sz w:val="16"/>
                                <w:szCs w:val="16"/>
                              </w:rPr>
                            </w:pPr>
                            <w:r>
                              <w:rPr>
                                <w:sz w:val="16"/>
                                <w:szCs w:val="16"/>
                              </w:rPr>
                              <w:t xml:space="preserve">JavaFX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B5B789" id="_x0000_s1035" type="#_x0000_t202" style="position:absolute;margin-left:473.65pt;margin-top:11.95pt;width:49.5pt;height:18pt;z-index:251728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" fillcolor="#accbf9 [3214]" stroked="f">
                <v:shadow on="t" color="black" offset="0,1pt"/>
                <v:textbox>
                  <w:txbxContent>
                    <w:p w14:paraId="222EBEE8" w14:textId="6B108544" w:rsidR="00A23276" w:rsidRPr="00344C29" w:rsidRDefault="00A23276" w:rsidP="00A23276">
                      <w:pPr>
                        <w:rPr>
                          <w:sz w:val="16"/>
                          <w:szCs w:val="16"/>
                        </w:rPr>
                      </w:pPr>
                      <w:r>
                        <w:rPr>
                          <w:sz w:val="16"/>
                          <w:szCs w:val="16"/>
                        </w:rPr>
                        <w:t xml:space="preserve">JavaFX </w:t>
                      </w:r>
                    </w:p>
                  </w:txbxContent>
                </v:textbox>
                <w10:wrap type="square"/>
              </v:shape>
            </w:pict>
          </mc:Fallback>
        </mc:AlternateContent>
      </w:r>
      <w:r w:rsidR="00344C29" w:rsidRPr="00344C29">
        <w:rPr>
          <w:rFonts w:ascii="Abadi" w:hAnsi="Abadi"/>
          <w:b/>
          <w:bCs/>
          <w:noProof/>
          <w:color w:val="595959" w:themeColor="text1" w:themeTint="A6"/>
        </w:rPr>
        <mc:AlternateContent>
          <mc:Choice Requires="wps">
            <w:drawing>
              <wp:anchor distT="45720" distB="45720" distL="114300" distR="114300" simplePos="0" relativeHeight="251725824" behindDoc="0" locked="0" layoutInCell="1" allowOverlap="1" wp14:anchorId="324477E4" wp14:editId="2C7225E5">
                <wp:simplePos x="0" y="0"/>
                <wp:positionH relativeFrom="column">
                  <wp:posOffset>-133774</wp:posOffset>
                </wp:positionH>
                <wp:positionV relativeFrom="paragraph">
                  <wp:posOffset>177800</wp:posOffset>
                </wp:positionV>
                <wp:extent cx="991235" cy="228600"/>
                <wp:effectExtent l="133350" t="114300" r="132715" b="152400"/>
                <wp:wrapSquare wrapText="bothSides"/>
                <wp:docPr id="20463498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1235" cy="228600"/>
                        </a:xfrm>
                        <a:prstGeom prst="rect">
                          <a:avLst/>
                        </a:prstGeom>
                        <a:solidFill>
                          <a:schemeClr val="bg2"/>
                        </a:solidFill>
                        <a:ln w="9525">
                          <a:noFill/>
                          <a:miter lim="800000"/>
                          <a:headEnd/>
                          <a:tailEnd/>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txbx>
                        <w:txbxContent>
                          <w:p w14:paraId="07684924" w14:textId="6FDE6B52" w:rsidR="00344C29" w:rsidRPr="00344C29" w:rsidRDefault="00344C29">
                            <w:pPr>
                              <w:rPr>
                                <w:sz w:val="16"/>
                                <w:szCs w:val="16"/>
                              </w:rPr>
                            </w:pPr>
                            <w:r w:rsidRPr="00344C29">
                              <w:rPr>
                                <w:sz w:val="16"/>
                                <w:szCs w:val="16"/>
                              </w:rPr>
                              <w:t>Imported classes.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4477E4" id="_x0000_s1036" type="#_x0000_t202" style="position:absolute;margin-left:-10.55pt;margin-top:14pt;width:78.05pt;height:18pt;z-index:251725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" fillcolor="#accbf9 [3214]" stroked="f">
                <v:shadow on="t" color="black" offset="0,1pt"/>
                <v:textbox>
                  <w:txbxContent>
                    <w:p w14:paraId="07684924" w14:textId="6FDE6B52" w:rsidR="00344C29" w:rsidRPr="00344C29" w:rsidRDefault="00344C29">
                      <w:pPr>
                        <w:rPr>
                          <w:sz w:val="16"/>
                          <w:szCs w:val="16"/>
                        </w:rPr>
                      </w:pPr>
                      <w:r w:rsidRPr="00344C29">
                        <w:rPr>
                          <w:sz w:val="16"/>
                          <w:szCs w:val="16"/>
                        </w:rPr>
                        <w:t>Imported classes.</w:t>
                      </w:r>
                    </w:p>
                  </w:txbxContent>
                </v:textbox>
                <w10:wrap type="square"/>
              </v:shape>
            </w:pict>
          </mc:Fallback>
        </mc:AlternateContent>
      </w:r>
    </w:p>
    <w:p w14:paraId="1953FE29" w14:textId="0E5133CA" w:rsidR="000D2E70" w:rsidRDefault="00A23276" w:rsidP="00325CF4">
      <w:pPr>
        <w:rPr>
          <w:rFonts w:ascii="Abadi" w:hAnsi="Abadi"/>
          <w:sz w:val="28"/>
          <w:szCs w:val="28"/>
        </w:rPr>
      </w:pPr>
      <w:r w:rsidRPr="00344C29">
        <w:rPr>
          <w:rFonts w:ascii="Abadi" w:hAnsi="Abadi"/>
          <w:b/>
          <w:bCs/>
          <w:noProof/>
          <w:color w:val="595959" w:themeColor="text1" w:themeTint="A6"/>
        </w:rPr>
        <mc:AlternateContent>
          <mc:Choice Requires="wps">
            <w:drawing>
              <wp:anchor distT="45720" distB="45720" distL="114300" distR="114300" simplePos="0" relativeHeight="251731968" behindDoc="0" locked="0" layoutInCell="1" allowOverlap="1" wp14:anchorId="7B41CF9B" wp14:editId="411223F3">
                <wp:simplePos x="0" y="0"/>
                <wp:positionH relativeFrom="column">
                  <wp:posOffset>4975225</wp:posOffset>
                </wp:positionH>
                <wp:positionV relativeFrom="paragraph">
                  <wp:posOffset>203604</wp:posOffset>
                </wp:positionV>
                <wp:extent cx="1120140" cy="228600"/>
                <wp:effectExtent l="133350" t="114300" r="137160" b="152400"/>
                <wp:wrapSquare wrapText="bothSides"/>
                <wp:docPr id="6085798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0140" cy="228600"/>
                        </a:xfrm>
                        <a:prstGeom prst="rect">
                          <a:avLst/>
                        </a:prstGeom>
                        <a:solidFill>
                          <a:schemeClr val="bg2"/>
                        </a:solidFill>
                        <a:ln w="9525">
                          <a:noFill/>
                          <a:miter lim="800000"/>
                          <a:headEnd/>
                          <a:tailEnd/>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txbx>
                        <w:txbxContent>
                          <w:p w14:paraId="2C2401FB" w14:textId="30B8AAE3" w:rsidR="00A23276" w:rsidRPr="00344C29" w:rsidRDefault="00A23276" w:rsidP="00A23276">
                            <w:pPr>
                              <w:rPr>
                                <w:sz w:val="16"/>
                                <w:szCs w:val="16"/>
                              </w:rPr>
                            </w:pPr>
                            <w:r>
                              <w:rPr>
                                <w:sz w:val="16"/>
                                <w:szCs w:val="16"/>
                              </w:rPr>
                              <w:t>Starting the program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41CF9B" id="_x0000_s1037" type="#_x0000_t202" style="position:absolute;margin-left:391.75pt;margin-top:16.05pt;width:88.2pt;height:18pt;z-index:251731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" fillcolor="#accbf9 [3214]" stroked="f">
                <v:shadow on="t" color="black" offset="0,1pt"/>
                <v:textbox>
                  <w:txbxContent>
                    <w:p w14:paraId="2C2401FB" w14:textId="30B8AAE3" w:rsidR="00A23276" w:rsidRPr="00344C29" w:rsidRDefault="00A23276" w:rsidP="00A23276">
                      <w:pPr>
                        <w:rPr>
                          <w:sz w:val="16"/>
                          <w:szCs w:val="16"/>
                        </w:rPr>
                      </w:pPr>
                      <w:r>
                        <w:rPr>
                          <w:sz w:val="16"/>
                          <w:szCs w:val="16"/>
                        </w:rPr>
                        <w:t>Starting the program</w:t>
                      </w:r>
                    </w:p>
                  </w:txbxContent>
                </v:textbox>
                <w10:wrap type="square"/>
              </v:shape>
            </w:pict>
          </mc:Fallback>
        </mc:AlternateContent>
      </w:r>
      <w:r>
        <w:rPr>
          <w:rFonts w:ascii="Abadi" w:hAnsi="Abadi"/>
          <w:noProof/>
          <w:sz w:val="28"/>
          <w:szCs w:val="28"/>
        </w:rPr>
        <w:drawing>
          <wp:anchor distT="0" distB="0" distL="114300" distR="114300" simplePos="0" relativeHeight="251729920" behindDoc="0" locked="0" layoutInCell="1" allowOverlap="1" wp14:anchorId="4E87F056" wp14:editId="033FCFD0">
            <wp:simplePos x="0" y="0"/>
            <wp:positionH relativeFrom="column">
              <wp:posOffset>153613</wp:posOffset>
            </wp:positionH>
            <wp:positionV relativeFrom="paragraph">
              <wp:posOffset>193040</wp:posOffset>
            </wp:positionV>
            <wp:extent cx="5943600" cy="4015740"/>
            <wp:effectExtent l="0" t="0" r="0" b="3810"/>
            <wp:wrapNone/>
            <wp:docPr id="10797197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719769" name="Picture 1079719769"/>
                    <pic:cNvPicPr/>
                  </pic:nvPicPr>
                  <pic:blipFill>
                    <a:blip r:embed="rId15">
                      <a:extLst>
                        <a:ext uri="{28A0092B-C50C-407E-A947-70E740481C1C}">
                          <a14:useLocalDpi xmlns:a14="http://schemas.microsoft.com/office/drawing/2010/main" val="0"/>
                        </a:ext>
                      </a:extLst>
                    </a:blip>
                    <a:stretch>
                      <a:fillRect/>
                    </a:stretch>
                  </pic:blipFill>
                  <pic:spPr>
                    <a:xfrm>
                      <a:off x="0" y="0"/>
                      <a:ext cx="5943600" cy="4015740"/>
                    </a:xfrm>
                    <a:prstGeom prst="rect">
                      <a:avLst/>
                    </a:prstGeom>
                  </pic:spPr>
                </pic:pic>
              </a:graphicData>
            </a:graphic>
          </wp:anchor>
        </w:drawing>
      </w:r>
    </w:p>
    <w:p w14:paraId="248BB749" w14:textId="0263F030" w:rsidR="000D2E70" w:rsidRDefault="000D2E70" w:rsidP="00325CF4">
      <w:pPr>
        <w:rPr>
          <w:rFonts w:ascii="Abadi" w:hAnsi="Abadi"/>
          <w:sz w:val="28"/>
          <w:szCs w:val="28"/>
        </w:rPr>
      </w:pPr>
    </w:p>
    <w:p w14:paraId="3DFEBAD9" w14:textId="61D8BA74" w:rsidR="003A0E18" w:rsidRDefault="003A0E18" w:rsidP="00325CF4">
      <w:pPr>
        <w:rPr>
          <w:rFonts w:ascii="Abadi" w:hAnsi="Abadi"/>
          <w:sz w:val="28"/>
          <w:szCs w:val="28"/>
        </w:rPr>
      </w:pPr>
    </w:p>
    <w:p w14:paraId="462F43D3" w14:textId="77777777" w:rsidR="003A0E18" w:rsidRDefault="003A0E18" w:rsidP="00325CF4">
      <w:pPr>
        <w:rPr>
          <w:rFonts w:ascii="Abadi" w:hAnsi="Abadi"/>
          <w:sz w:val="28"/>
          <w:szCs w:val="28"/>
        </w:rPr>
      </w:pPr>
    </w:p>
    <w:p w14:paraId="35A776C5" w14:textId="38EA989F" w:rsidR="003A0E18" w:rsidRDefault="003A0E18" w:rsidP="00325CF4">
      <w:pPr>
        <w:rPr>
          <w:rFonts w:ascii="Abadi" w:hAnsi="Abadi"/>
          <w:sz w:val="28"/>
          <w:szCs w:val="28"/>
        </w:rPr>
      </w:pPr>
    </w:p>
    <w:p w14:paraId="101C1306" w14:textId="77777777" w:rsidR="003A0E18" w:rsidRDefault="003A0E18" w:rsidP="00325CF4">
      <w:pPr>
        <w:rPr>
          <w:rFonts w:ascii="Abadi" w:hAnsi="Abadi"/>
          <w:sz w:val="28"/>
          <w:szCs w:val="28"/>
        </w:rPr>
      </w:pPr>
    </w:p>
    <w:p w14:paraId="4412DBF8" w14:textId="509C5CD8" w:rsidR="003A0E18" w:rsidRDefault="003A0E18" w:rsidP="00325CF4">
      <w:pPr>
        <w:rPr>
          <w:rFonts w:ascii="Abadi" w:hAnsi="Abadi"/>
          <w:sz w:val="28"/>
          <w:szCs w:val="28"/>
        </w:rPr>
      </w:pPr>
    </w:p>
    <w:p w14:paraId="16A91B8F" w14:textId="35513264" w:rsidR="003A0E18" w:rsidRDefault="003A0E18" w:rsidP="00325CF4">
      <w:pPr>
        <w:rPr>
          <w:rFonts w:ascii="Abadi" w:hAnsi="Abadi"/>
          <w:sz w:val="28"/>
          <w:szCs w:val="28"/>
        </w:rPr>
      </w:pPr>
    </w:p>
    <w:p w14:paraId="255A6BB2" w14:textId="301202A9" w:rsidR="003A0E18" w:rsidRDefault="003A0E18" w:rsidP="00325CF4">
      <w:pPr>
        <w:rPr>
          <w:rFonts w:ascii="Abadi" w:hAnsi="Abadi"/>
          <w:sz w:val="28"/>
          <w:szCs w:val="28"/>
        </w:rPr>
      </w:pPr>
    </w:p>
    <w:p w14:paraId="6F0B13C4" w14:textId="3918DD6C" w:rsidR="003A0E18" w:rsidRDefault="003A0E18" w:rsidP="00325CF4">
      <w:pPr>
        <w:rPr>
          <w:rFonts w:ascii="Abadi" w:hAnsi="Abadi"/>
          <w:sz w:val="28"/>
          <w:szCs w:val="28"/>
        </w:rPr>
      </w:pPr>
    </w:p>
    <w:p w14:paraId="4EC34BD8" w14:textId="4AF2E9C4" w:rsidR="003A0E18" w:rsidRDefault="003A0E18" w:rsidP="00325CF4">
      <w:pPr>
        <w:rPr>
          <w:rFonts w:ascii="Abadi" w:hAnsi="Abadi"/>
          <w:sz w:val="28"/>
          <w:szCs w:val="28"/>
        </w:rPr>
      </w:pPr>
    </w:p>
    <w:p w14:paraId="39832A70" w14:textId="264274AE" w:rsidR="00A23276" w:rsidRPr="00A23276" w:rsidRDefault="00A23276" w:rsidP="00A23276">
      <w:pPr>
        <w:pStyle w:val="HEEED2"/>
        <w:rPr>
          <w:sz w:val="36"/>
          <w:szCs w:val="24"/>
        </w:rPr>
      </w:pPr>
      <w:bookmarkStart w:id="41" w:name="_Toc166355751"/>
      <w:r w:rsidRPr="00A23276">
        <w:rPr>
          <w:sz w:val="36"/>
          <w:szCs w:val="24"/>
        </w:rPr>
        <w:lastRenderedPageBreak/>
        <w:t>Recipes class</w:t>
      </w:r>
      <w:bookmarkEnd w:id="41"/>
    </w:p>
    <w:p w14:paraId="1D06BB0C" w14:textId="4CD46D0E" w:rsidR="003A0E18" w:rsidRPr="001C46C9" w:rsidRDefault="00A23276" w:rsidP="001C46C9">
      <w:pPr>
        <w:rPr>
          <w:rFonts w:cs="Times New Roman (Body CS)"/>
          <w:b/>
          <w:bCs/>
          <w:color w:val="596984" w:themeColor="accent4" w:themeShade="BF"/>
          <w:spacing w:val="10"/>
          <w:sz w:val="24"/>
        </w:rPr>
      </w:pPr>
      <w:r>
        <w:rPr>
          <w:noProof/>
        </w:rPr>
        <w:drawing>
          <wp:anchor distT="0" distB="0" distL="114300" distR="114300" simplePos="0" relativeHeight="251732992" behindDoc="0" locked="0" layoutInCell="1" allowOverlap="1" wp14:anchorId="71EA8430" wp14:editId="58AF763E">
            <wp:simplePos x="0" y="0"/>
            <wp:positionH relativeFrom="column">
              <wp:posOffset>321310</wp:posOffset>
            </wp:positionH>
            <wp:positionV relativeFrom="paragraph">
              <wp:posOffset>566843</wp:posOffset>
            </wp:positionV>
            <wp:extent cx="5622203" cy="3987800"/>
            <wp:effectExtent l="0" t="0" r="0" b="0"/>
            <wp:wrapNone/>
            <wp:docPr id="5267271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727157" name="Picture 526727157"/>
                    <pic:cNvPicPr/>
                  </pic:nvPicPr>
                  <pic:blipFill>
                    <a:blip r:embed="rId16">
                      <a:extLst>
                        <a:ext uri="{28A0092B-C50C-407E-A947-70E740481C1C}">
                          <a14:useLocalDpi xmlns:a14="http://schemas.microsoft.com/office/drawing/2010/main" val="0"/>
                        </a:ext>
                      </a:extLst>
                    </a:blip>
                    <a:stretch>
                      <a:fillRect/>
                    </a:stretch>
                  </pic:blipFill>
                  <pic:spPr>
                    <a:xfrm>
                      <a:off x="0" y="0"/>
                      <a:ext cx="5622203" cy="398780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646E6F98" w14:textId="50319423" w:rsidR="001C46C9" w:rsidRPr="001C46C9" w:rsidRDefault="00E57DB9" w:rsidP="00A23276">
      <w:pPr>
        <w:pStyle w:val="HEEED2"/>
        <w:rPr>
          <w:sz w:val="36"/>
          <w:szCs w:val="24"/>
        </w:rPr>
      </w:pPr>
      <w:bookmarkStart w:id="42" w:name="_Toc166355752"/>
      <w:r>
        <w:rPr>
          <w:noProof/>
        </w:rPr>
        <w:lastRenderedPageBreak/>
        <w:drawing>
          <wp:anchor distT="0" distB="0" distL="114300" distR="114300" simplePos="0" relativeHeight="251734016" behindDoc="0" locked="0" layoutInCell="1" allowOverlap="1" wp14:anchorId="7710EA88" wp14:editId="6459AF8D">
            <wp:simplePos x="0" y="0"/>
            <wp:positionH relativeFrom="column">
              <wp:posOffset>1277831</wp:posOffset>
            </wp:positionH>
            <wp:positionV relativeFrom="paragraph">
              <wp:posOffset>329988</wp:posOffset>
            </wp:positionV>
            <wp:extent cx="3994997" cy="2331000"/>
            <wp:effectExtent l="0" t="0" r="5715" b="0"/>
            <wp:wrapNone/>
            <wp:docPr id="7497392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739287" name="Picture 749739287"/>
                    <pic:cNvPicPr/>
                  </pic:nvPicPr>
                  <pic:blipFill>
                    <a:blip r:embed="rId17">
                      <a:extLst>
                        <a:ext uri="{28A0092B-C50C-407E-A947-70E740481C1C}">
                          <a14:useLocalDpi xmlns:a14="http://schemas.microsoft.com/office/drawing/2010/main" val="0"/>
                        </a:ext>
                      </a:extLst>
                    </a:blip>
                    <a:stretch>
                      <a:fillRect/>
                    </a:stretch>
                  </pic:blipFill>
                  <pic:spPr>
                    <a:xfrm>
                      <a:off x="0" y="0"/>
                      <a:ext cx="3994997" cy="2331000"/>
                    </a:xfrm>
                    <a:prstGeom prst="rect">
                      <a:avLst/>
                    </a:prstGeom>
                  </pic:spPr>
                </pic:pic>
              </a:graphicData>
            </a:graphic>
            <wp14:sizeRelH relativeFrom="margin">
              <wp14:pctWidth>0</wp14:pctWidth>
            </wp14:sizeRelH>
            <wp14:sizeRelV relativeFrom="margin">
              <wp14:pctHeight>0</wp14:pctHeight>
            </wp14:sizeRelV>
          </wp:anchor>
        </w:drawing>
      </w:r>
      <w:r w:rsidR="00A23276" w:rsidRPr="001C46C9">
        <w:rPr>
          <w:sz w:val="36"/>
          <w:szCs w:val="24"/>
        </w:rPr>
        <w:t>Meal class</w:t>
      </w:r>
      <w:bookmarkEnd w:id="42"/>
    </w:p>
    <w:p w14:paraId="4174718C" w14:textId="1BB6D5B7" w:rsidR="001C46C9" w:rsidRDefault="001C46C9"/>
    <w:p w14:paraId="50D40341" w14:textId="77777777" w:rsidR="0028749D" w:rsidRDefault="0028749D" w:rsidP="0028749D">
      <w:r w:rsidRPr="00344C29">
        <w:rPr>
          <w:rFonts w:ascii="Abadi" w:hAnsi="Abadi"/>
          <w:b/>
          <w:bCs/>
          <w:noProof/>
          <w:color w:val="595959" w:themeColor="text1" w:themeTint="A6"/>
        </w:rPr>
        <mc:AlternateContent>
          <mc:Choice Requires="wps">
            <w:drawing>
              <wp:anchor distT="45720" distB="45720" distL="114300" distR="114300" simplePos="0" relativeHeight="251736064" behindDoc="0" locked="0" layoutInCell="1" allowOverlap="1" wp14:anchorId="0FD92E01" wp14:editId="37233BEA">
                <wp:simplePos x="0" y="0"/>
                <wp:positionH relativeFrom="column">
                  <wp:posOffset>3862917</wp:posOffset>
                </wp:positionH>
                <wp:positionV relativeFrom="paragraph">
                  <wp:posOffset>1795568</wp:posOffset>
                </wp:positionV>
                <wp:extent cx="1407160" cy="228600"/>
                <wp:effectExtent l="133350" t="114300" r="116840" b="152400"/>
                <wp:wrapSquare wrapText="bothSides"/>
                <wp:docPr id="7413140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7160" cy="228600"/>
                        </a:xfrm>
                        <a:prstGeom prst="rect">
                          <a:avLst/>
                        </a:prstGeom>
                        <a:solidFill>
                          <a:schemeClr val="bg2"/>
                        </a:solidFill>
                        <a:ln w="9525">
                          <a:noFill/>
                          <a:miter lim="800000"/>
                          <a:headEnd/>
                          <a:tailEnd/>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txbx>
                        <w:txbxContent>
                          <w:p w14:paraId="43A50FCC" w14:textId="188C604E" w:rsidR="001C46C9" w:rsidRPr="00344C29" w:rsidRDefault="001C46C9" w:rsidP="001C46C9">
                            <w:pPr>
                              <w:rPr>
                                <w:sz w:val="16"/>
                                <w:szCs w:val="16"/>
                              </w:rPr>
                            </w:pPr>
                            <w:r>
                              <w:rPr>
                                <w:sz w:val="16"/>
                                <w:szCs w:val="16"/>
                              </w:rPr>
                              <w:t>The beginning of the class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D92E01" id="_x0000_s1038" type="#_x0000_t202" style="position:absolute;margin-left:304.15pt;margin-top:141.4pt;width:110.8pt;height:18pt;z-index:251736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" fillcolor="#accbf9 [3214]" stroked="f">
                <v:shadow on="t" color="black" offset="0,1pt"/>
                <v:textbox>
                  <w:txbxContent>
                    <w:p w14:paraId="43A50FCC" w14:textId="188C604E" w:rsidR="001C46C9" w:rsidRPr="00344C29" w:rsidRDefault="001C46C9" w:rsidP="001C46C9">
                      <w:pPr>
                        <w:rPr>
                          <w:sz w:val="16"/>
                          <w:szCs w:val="16"/>
                        </w:rPr>
                      </w:pPr>
                      <w:r>
                        <w:rPr>
                          <w:sz w:val="16"/>
                          <w:szCs w:val="16"/>
                        </w:rPr>
                        <w:t>The beginning of the class</w:t>
                      </w:r>
                    </w:p>
                  </w:txbxContent>
                </v:textbox>
                <w10:wrap type="square"/>
              </v:shape>
            </w:pict>
          </mc:Fallback>
        </mc:AlternateContent>
      </w:r>
      <w:r w:rsidRPr="00344C29">
        <w:rPr>
          <w:rFonts w:ascii="Abadi" w:hAnsi="Abadi"/>
          <w:b/>
          <w:bCs/>
          <w:noProof/>
          <w:color w:val="595959" w:themeColor="text1" w:themeTint="A6"/>
        </w:rPr>
        <mc:AlternateContent>
          <mc:Choice Requires="wps">
            <w:drawing>
              <wp:anchor distT="45720" distB="45720" distL="114300" distR="114300" simplePos="0" relativeHeight="251742208" behindDoc="0" locked="0" layoutInCell="1" allowOverlap="1" wp14:anchorId="1321A888" wp14:editId="3377649E">
                <wp:simplePos x="0" y="0"/>
                <wp:positionH relativeFrom="column">
                  <wp:posOffset>4671060</wp:posOffset>
                </wp:positionH>
                <wp:positionV relativeFrom="paragraph">
                  <wp:posOffset>7234555</wp:posOffset>
                </wp:positionV>
                <wp:extent cx="1517650" cy="228600"/>
                <wp:effectExtent l="133350" t="114300" r="139700" b="152400"/>
                <wp:wrapSquare wrapText="bothSides"/>
                <wp:docPr id="7291267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7650" cy="228600"/>
                        </a:xfrm>
                        <a:prstGeom prst="rect">
                          <a:avLst/>
                        </a:prstGeom>
                        <a:solidFill>
                          <a:schemeClr val="bg2"/>
                        </a:solidFill>
                        <a:ln w="9525">
                          <a:noFill/>
                          <a:miter lim="800000"/>
                          <a:headEnd/>
                          <a:tailEnd/>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txbx>
                        <w:txbxContent>
                          <w:p w14:paraId="53BC44ED" w14:textId="4F028426" w:rsidR="0028749D" w:rsidRPr="00344C29" w:rsidRDefault="0028749D" w:rsidP="0028749D">
                            <w:pPr>
                              <w:rPr>
                                <w:sz w:val="16"/>
                                <w:szCs w:val="16"/>
                              </w:rPr>
                            </w:pPr>
                            <w:r>
                              <w:rPr>
                                <w:sz w:val="16"/>
                                <w:szCs w:val="16"/>
                              </w:rPr>
                              <w:t>getStringIntegerMap method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21A888" id="_x0000_s1039" type="#_x0000_t202" style="position:absolute;margin-left:367.8pt;margin-top:569.65pt;width:119.5pt;height:18pt;z-index:251742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" fillcolor="#accbf9 [3214]" stroked="f">
                <v:shadow on="t" color="black" offset="0,1pt"/>
                <v:textbox>
                  <w:txbxContent>
                    <w:p w14:paraId="53BC44ED" w14:textId="4F028426" w:rsidR="0028749D" w:rsidRPr="00344C29" w:rsidRDefault="0028749D" w:rsidP="0028749D">
                      <w:pPr>
                        <w:rPr>
                          <w:sz w:val="16"/>
                          <w:szCs w:val="16"/>
                        </w:rPr>
                      </w:pPr>
                      <w:r>
                        <w:rPr>
                          <w:sz w:val="16"/>
                          <w:szCs w:val="16"/>
                        </w:rPr>
                        <w:t>getStringIntegerMap method</w:t>
                      </w:r>
                    </w:p>
                  </w:txbxContent>
                </v:textbox>
                <w10:wrap type="square"/>
              </v:shape>
            </w:pict>
          </mc:Fallback>
        </mc:AlternateContent>
      </w:r>
      <w:r>
        <w:rPr>
          <w:noProof/>
          <w:sz w:val="36"/>
          <w:szCs w:val="24"/>
        </w:rPr>
        <w:drawing>
          <wp:anchor distT="0" distB="0" distL="114300" distR="114300" simplePos="0" relativeHeight="251740160" behindDoc="0" locked="0" layoutInCell="1" allowOverlap="1" wp14:anchorId="5AF07C1C" wp14:editId="08EC3D2F">
            <wp:simplePos x="0" y="0"/>
            <wp:positionH relativeFrom="column">
              <wp:posOffset>245534</wp:posOffset>
            </wp:positionH>
            <wp:positionV relativeFrom="paragraph">
              <wp:posOffset>4765040</wp:posOffset>
            </wp:positionV>
            <wp:extent cx="5943600" cy="2737485"/>
            <wp:effectExtent l="0" t="0" r="0" b="5715"/>
            <wp:wrapNone/>
            <wp:docPr id="5057120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712041" name="Picture 505712041"/>
                    <pic:cNvPicPr/>
                  </pic:nvPicPr>
                  <pic:blipFill>
                    <a:blip r:embed="rId18">
                      <a:extLst>
                        <a:ext uri="{28A0092B-C50C-407E-A947-70E740481C1C}">
                          <a14:useLocalDpi xmlns:a14="http://schemas.microsoft.com/office/drawing/2010/main" val="0"/>
                        </a:ext>
                      </a:extLst>
                    </a:blip>
                    <a:stretch>
                      <a:fillRect/>
                    </a:stretch>
                  </pic:blipFill>
                  <pic:spPr>
                    <a:xfrm>
                      <a:off x="0" y="0"/>
                      <a:ext cx="5943600" cy="2737485"/>
                    </a:xfrm>
                    <a:prstGeom prst="rect">
                      <a:avLst/>
                    </a:prstGeom>
                  </pic:spPr>
                </pic:pic>
              </a:graphicData>
            </a:graphic>
          </wp:anchor>
        </w:drawing>
      </w:r>
      <w:r w:rsidRPr="00344C29">
        <w:rPr>
          <w:rFonts w:ascii="Abadi" w:hAnsi="Abadi"/>
          <w:b/>
          <w:bCs/>
          <w:noProof/>
          <w:color w:val="595959" w:themeColor="text1" w:themeTint="A6"/>
        </w:rPr>
        <mc:AlternateContent>
          <mc:Choice Requires="wps">
            <w:drawing>
              <wp:anchor distT="45720" distB="45720" distL="114300" distR="114300" simplePos="0" relativeHeight="251739136" behindDoc="0" locked="0" layoutInCell="1" allowOverlap="1" wp14:anchorId="0DB67B15" wp14:editId="5951ECA8">
                <wp:simplePos x="0" y="0"/>
                <wp:positionH relativeFrom="column">
                  <wp:posOffset>3867150</wp:posOffset>
                </wp:positionH>
                <wp:positionV relativeFrom="paragraph">
                  <wp:posOffset>4431665</wp:posOffset>
                </wp:positionV>
                <wp:extent cx="1407160" cy="228600"/>
                <wp:effectExtent l="133350" t="114300" r="116840" b="152400"/>
                <wp:wrapSquare wrapText="bothSides"/>
                <wp:docPr id="3659160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7160" cy="228600"/>
                        </a:xfrm>
                        <a:prstGeom prst="rect">
                          <a:avLst/>
                        </a:prstGeom>
                        <a:solidFill>
                          <a:schemeClr val="bg2"/>
                        </a:solidFill>
                        <a:ln w="9525">
                          <a:noFill/>
                          <a:miter lim="800000"/>
                          <a:headEnd/>
                          <a:tailEnd/>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txbx>
                        <w:txbxContent>
                          <w:p w14:paraId="7D5F4773" w14:textId="66D9D834" w:rsidR="0028749D" w:rsidRPr="00344C29" w:rsidRDefault="0028749D" w:rsidP="0028749D">
                            <w:pPr>
                              <w:rPr>
                                <w:sz w:val="16"/>
                                <w:szCs w:val="16"/>
                              </w:rPr>
                            </w:pPr>
                            <w:r>
                              <w:rPr>
                                <w:sz w:val="16"/>
                                <w:szCs w:val="16"/>
                              </w:rPr>
                              <w:t>sugestionRecipes method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B67B15" id="_x0000_s1040" type="#_x0000_t202" style="position:absolute;margin-left:304.5pt;margin-top:348.95pt;width:110.8pt;height:18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" fillcolor="#accbf9 [3214]" stroked="f">
                <v:shadow on="t" color="black" offset="0,1pt"/>
                <v:textbox>
                  <w:txbxContent>
                    <w:p w14:paraId="7D5F4773" w14:textId="66D9D834" w:rsidR="0028749D" w:rsidRPr="00344C29" w:rsidRDefault="0028749D" w:rsidP="0028749D">
                      <w:pPr>
                        <w:rPr>
                          <w:sz w:val="16"/>
                          <w:szCs w:val="16"/>
                        </w:rPr>
                      </w:pPr>
                      <w:r>
                        <w:rPr>
                          <w:sz w:val="16"/>
                          <w:szCs w:val="16"/>
                        </w:rPr>
                        <w:t>sugestionRecipes method</w:t>
                      </w:r>
                    </w:p>
                  </w:txbxContent>
                </v:textbox>
                <w10:wrap type="square"/>
              </v:shape>
            </w:pict>
          </mc:Fallback>
        </mc:AlternateContent>
      </w:r>
      <w:r>
        <w:rPr>
          <w:rFonts w:cs="Times New Roman (Body CS)"/>
          <w:b/>
          <w:bCs/>
          <w:noProof/>
          <w:color w:val="596984" w:themeColor="accent4" w:themeShade="BF"/>
          <w:spacing w:val="10"/>
          <w:sz w:val="24"/>
        </w:rPr>
        <w:drawing>
          <wp:anchor distT="0" distB="0" distL="114300" distR="114300" simplePos="0" relativeHeight="251737088" behindDoc="0" locked="0" layoutInCell="1" allowOverlap="1" wp14:anchorId="09B055C0" wp14:editId="5DC02472">
            <wp:simplePos x="0" y="0"/>
            <wp:positionH relativeFrom="column">
              <wp:posOffset>1253067</wp:posOffset>
            </wp:positionH>
            <wp:positionV relativeFrom="paragraph">
              <wp:posOffset>2166197</wp:posOffset>
            </wp:positionV>
            <wp:extent cx="4021243" cy="2499337"/>
            <wp:effectExtent l="0" t="0" r="0" b="0"/>
            <wp:wrapNone/>
            <wp:docPr id="10477275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727575" name="Picture 1047727575"/>
                    <pic:cNvPicPr/>
                  </pic:nvPicPr>
                  <pic:blipFill>
                    <a:blip r:embed="rId19">
                      <a:extLst>
                        <a:ext uri="{28A0092B-C50C-407E-A947-70E740481C1C}">
                          <a14:useLocalDpi xmlns:a14="http://schemas.microsoft.com/office/drawing/2010/main" val="0"/>
                        </a:ext>
                      </a:extLst>
                    </a:blip>
                    <a:stretch>
                      <a:fillRect/>
                    </a:stretch>
                  </pic:blipFill>
                  <pic:spPr>
                    <a:xfrm>
                      <a:off x="0" y="0"/>
                      <a:ext cx="4027486" cy="2503217"/>
                    </a:xfrm>
                    <a:prstGeom prst="rect">
                      <a:avLst/>
                    </a:prstGeom>
                  </pic:spPr>
                </pic:pic>
              </a:graphicData>
            </a:graphic>
            <wp14:sizeRelH relativeFrom="margin">
              <wp14:pctWidth>0</wp14:pctWidth>
            </wp14:sizeRelH>
            <wp14:sizeRelV relativeFrom="margin">
              <wp14:pctHeight>0</wp14:pctHeight>
            </wp14:sizeRelV>
          </wp:anchor>
        </w:drawing>
      </w:r>
      <w:r w:rsidR="001C46C9">
        <w:br w:type="page"/>
      </w:r>
    </w:p>
    <w:bookmarkStart w:id="43" w:name="_Toc166355753"/>
    <w:p w14:paraId="0BC39FDF" w14:textId="6127CD06" w:rsidR="00A23276" w:rsidRPr="009A4161" w:rsidRDefault="009A4161" w:rsidP="009A4161">
      <w:pPr>
        <w:pStyle w:val="HEEED2"/>
      </w:pPr>
      <w:r w:rsidRPr="0028749D">
        <w:rPr>
          <w:rFonts w:ascii="Abadi" w:hAnsi="Abadi"/>
          <w:noProof/>
          <w:color w:val="595959" w:themeColor="text1" w:themeTint="A6"/>
          <w:sz w:val="36"/>
          <w:szCs w:val="24"/>
        </w:rPr>
        <w:lastRenderedPageBreak/>
        <mc:AlternateContent>
          <mc:Choice Requires="wps">
            <w:drawing>
              <wp:anchor distT="45720" distB="45720" distL="114300" distR="114300" simplePos="0" relativeHeight="251751424" behindDoc="0" locked="0" layoutInCell="1" allowOverlap="1" wp14:anchorId="73950120" wp14:editId="1734582F">
                <wp:simplePos x="0" y="0"/>
                <wp:positionH relativeFrom="column">
                  <wp:posOffset>4446270</wp:posOffset>
                </wp:positionH>
                <wp:positionV relativeFrom="paragraph">
                  <wp:posOffset>2315210</wp:posOffset>
                </wp:positionV>
                <wp:extent cx="984250" cy="228600"/>
                <wp:effectExtent l="133350" t="114300" r="139700" b="152400"/>
                <wp:wrapSquare wrapText="bothSides"/>
                <wp:docPr id="11544281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4250" cy="228600"/>
                        </a:xfrm>
                        <a:prstGeom prst="rect">
                          <a:avLst/>
                        </a:prstGeom>
                        <a:solidFill>
                          <a:schemeClr val="bg2"/>
                        </a:solidFill>
                        <a:ln w="9525">
                          <a:noFill/>
                          <a:miter lim="800000"/>
                          <a:headEnd/>
                          <a:tailEnd/>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txbx>
                        <w:txbxContent>
                          <w:p w14:paraId="606C321C" w14:textId="1DA1076F" w:rsidR="0028749D" w:rsidRPr="00344C29" w:rsidRDefault="009A4161" w:rsidP="0028749D">
                            <w:pPr>
                              <w:rPr>
                                <w:sz w:val="16"/>
                                <w:szCs w:val="16"/>
                              </w:rPr>
                            </w:pPr>
                            <w:r>
                              <w:rPr>
                                <w:sz w:val="16"/>
                                <w:szCs w:val="16"/>
                              </w:rPr>
                              <w:t>Breakfast recipes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950120" id="_x0000_s1041" type="#_x0000_t202" style="position:absolute;left:0;text-align:left;margin-left:350.1pt;margin-top:182.3pt;width:77.5pt;height:18pt;z-index:251751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" fillcolor="#accbf9 [3214]" stroked="f">
                <v:shadow on="t" color="black" offset="0,1pt"/>
                <v:textbox>
                  <w:txbxContent>
                    <w:p w14:paraId="606C321C" w14:textId="1DA1076F" w:rsidR="0028749D" w:rsidRPr="00344C29" w:rsidRDefault="009A4161" w:rsidP="0028749D">
                      <w:pPr>
                        <w:rPr>
                          <w:sz w:val="16"/>
                          <w:szCs w:val="16"/>
                        </w:rPr>
                      </w:pPr>
                      <w:r>
                        <w:rPr>
                          <w:sz w:val="16"/>
                          <w:szCs w:val="16"/>
                        </w:rPr>
                        <w:t>Breakfast recipes</w:t>
                      </w:r>
                    </w:p>
                  </w:txbxContent>
                </v:textbox>
                <w10:wrap type="square"/>
              </v:shape>
            </w:pict>
          </mc:Fallback>
        </mc:AlternateContent>
      </w:r>
      <w:r>
        <w:rPr>
          <w:noProof/>
        </w:rPr>
        <w:drawing>
          <wp:anchor distT="0" distB="0" distL="114300" distR="114300" simplePos="0" relativeHeight="251748352" behindDoc="0" locked="0" layoutInCell="1" allowOverlap="1" wp14:anchorId="1473A47E" wp14:editId="719C3B65">
            <wp:simplePos x="0" y="0"/>
            <wp:positionH relativeFrom="column">
              <wp:posOffset>618066</wp:posOffset>
            </wp:positionH>
            <wp:positionV relativeFrom="paragraph">
              <wp:posOffset>2311400</wp:posOffset>
            </wp:positionV>
            <wp:extent cx="4808855" cy="2062772"/>
            <wp:effectExtent l="0" t="0" r="0" b="0"/>
            <wp:wrapNone/>
            <wp:docPr id="1335163344" name="Picture 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163344" name="Picture 9" descr="A screen 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11483" cy="2063899"/>
                    </a:xfrm>
                    <a:prstGeom prst="rect">
                      <a:avLst/>
                    </a:prstGeom>
                  </pic:spPr>
                </pic:pic>
              </a:graphicData>
            </a:graphic>
            <wp14:sizeRelH relativeFrom="margin">
              <wp14:pctWidth>0</wp14:pctWidth>
            </wp14:sizeRelH>
            <wp14:sizeRelV relativeFrom="margin">
              <wp14:pctHeight>0</wp14:pctHeight>
            </wp14:sizeRelV>
          </wp:anchor>
        </w:drawing>
      </w:r>
      <w:r w:rsidRPr="0028749D">
        <w:rPr>
          <w:rFonts w:ascii="Abadi" w:hAnsi="Abadi"/>
          <w:noProof/>
          <w:color w:val="595959" w:themeColor="text1" w:themeTint="A6"/>
          <w:sz w:val="36"/>
          <w:szCs w:val="24"/>
        </w:rPr>
        <mc:AlternateContent>
          <mc:Choice Requires="wps">
            <w:drawing>
              <wp:anchor distT="45720" distB="45720" distL="114300" distR="114300" simplePos="0" relativeHeight="251755520" behindDoc="0" locked="0" layoutInCell="1" allowOverlap="1" wp14:anchorId="482DA425" wp14:editId="2B7ED825">
                <wp:simplePos x="0" y="0"/>
                <wp:positionH relativeFrom="column">
                  <wp:posOffset>4535805</wp:posOffset>
                </wp:positionH>
                <wp:positionV relativeFrom="paragraph">
                  <wp:posOffset>6730577</wp:posOffset>
                </wp:positionV>
                <wp:extent cx="890905" cy="228600"/>
                <wp:effectExtent l="133350" t="114300" r="137795" b="152400"/>
                <wp:wrapSquare wrapText="bothSides"/>
                <wp:docPr id="6593150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0905" cy="228600"/>
                        </a:xfrm>
                        <a:prstGeom prst="rect">
                          <a:avLst/>
                        </a:prstGeom>
                        <a:solidFill>
                          <a:schemeClr val="bg2"/>
                        </a:solidFill>
                        <a:ln w="9525">
                          <a:noFill/>
                          <a:miter lim="800000"/>
                          <a:headEnd/>
                          <a:tailEnd/>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txbx>
                        <w:txbxContent>
                          <w:p w14:paraId="1BBB026D" w14:textId="41BBF53B" w:rsidR="009A4161" w:rsidRPr="00344C29" w:rsidRDefault="009A4161" w:rsidP="009A4161">
                            <w:pPr>
                              <w:rPr>
                                <w:sz w:val="16"/>
                                <w:szCs w:val="16"/>
                              </w:rPr>
                            </w:pPr>
                            <w:r>
                              <w:rPr>
                                <w:sz w:val="16"/>
                                <w:szCs w:val="16"/>
                              </w:rPr>
                              <w:t>Dinner recipes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2DA425" id="_x0000_s1042" type="#_x0000_t202" style="position:absolute;left:0;text-align:left;margin-left:357.15pt;margin-top:529.95pt;width:70.15pt;height:18pt;z-index:251755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" fillcolor="#accbf9 [3214]" stroked="f">
                <v:shadow on="t" color="black" offset="0,1pt"/>
                <v:textbox>
                  <w:txbxContent>
                    <w:p w14:paraId="1BBB026D" w14:textId="41BBF53B" w:rsidR="009A4161" w:rsidRPr="00344C29" w:rsidRDefault="009A4161" w:rsidP="009A4161">
                      <w:pPr>
                        <w:rPr>
                          <w:sz w:val="16"/>
                          <w:szCs w:val="16"/>
                        </w:rPr>
                      </w:pPr>
                      <w:r>
                        <w:rPr>
                          <w:sz w:val="16"/>
                          <w:szCs w:val="16"/>
                        </w:rPr>
                        <w:t>Dinner recipes</w:t>
                      </w:r>
                    </w:p>
                  </w:txbxContent>
                </v:textbox>
                <w10:wrap type="square"/>
              </v:shape>
            </w:pict>
          </mc:Fallback>
        </mc:AlternateContent>
      </w:r>
      <w:r w:rsidRPr="0028749D">
        <w:rPr>
          <w:rFonts w:ascii="Abadi" w:hAnsi="Abadi"/>
          <w:noProof/>
          <w:color w:val="595959" w:themeColor="text1" w:themeTint="A6"/>
          <w:sz w:val="36"/>
          <w:szCs w:val="24"/>
        </w:rPr>
        <mc:AlternateContent>
          <mc:Choice Requires="wps">
            <w:drawing>
              <wp:anchor distT="45720" distB="45720" distL="114300" distR="114300" simplePos="0" relativeHeight="251753472" behindDoc="0" locked="0" layoutInCell="1" allowOverlap="1" wp14:anchorId="07309D8F" wp14:editId="557952F7">
                <wp:simplePos x="0" y="0"/>
                <wp:positionH relativeFrom="column">
                  <wp:posOffset>4594649</wp:posOffset>
                </wp:positionH>
                <wp:positionV relativeFrom="paragraph">
                  <wp:posOffset>4453044</wp:posOffset>
                </wp:positionV>
                <wp:extent cx="831850" cy="228600"/>
                <wp:effectExtent l="133350" t="114300" r="139700" b="152400"/>
                <wp:wrapSquare wrapText="bothSides"/>
                <wp:docPr id="15070788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1850" cy="228600"/>
                        </a:xfrm>
                        <a:prstGeom prst="rect">
                          <a:avLst/>
                        </a:prstGeom>
                        <a:solidFill>
                          <a:schemeClr val="bg2"/>
                        </a:solidFill>
                        <a:ln w="9525">
                          <a:noFill/>
                          <a:miter lim="800000"/>
                          <a:headEnd/>
                          <a:tailEnd/>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txbx>
                        <w:txbxContent>
                          <w:p w14:paraId="0945C2A2" w14:textId="3736875F" w:rsidR="009A4161" w:rsidRPr="00344C29" w:rsidRDefault="009A4161" w:rsidP="009A4161">
                            <w:pPr>
                              <w:rPr>
                                <w:sz w:val="16"/>
                                <w:szCs w:val="16"/>
                              </w:rPr>
                            </w:pPr>
                            <w:r>
                              <w:rPr>
                                <w:sz w:val="16"/>
                                <w:szCs w:val="16"/>
                              </w:rPr>
                              <w:t>lunch recipes.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309D8F" id="_x0000_s1043" type="#_x0000_t202" style="position:absolute;left:0;text-align:left;margin-left:361.8pt;margin-top:350.65pt;width:65.5pt;height:18pt;z-index:251753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" fillcolor="#accbf9 [3214]" stroked="f">
                <v:shadow on="t" color="black" offset="0,1pt"/>
                <v:textbox>
                  <w:txbxContent>
                    <w:p w14:paraId="0945C2A2" w14:textId="3736875F" w:rsidR="009A4161" w:rsidRPr="00344C29" w:rsidRDefault="009A4161" w:rsidP="009A4161">
                      <w:pPr>
                        <w:rPr>
                          <w:sz w:val="16"/>
                          <w:szCs w:val="16"/>
                        </w:rPr>
                      </w:pPr>
                      <w:r>
                        <w:rPr>
                          <w:sz w:val="16"/>
                          <w:szCs w:val="16"/>
                        </w:rPr>
                        <w:t>lunch recipes.</w:t>
                      </w:r>
                    </w:p>
                  </w:txbxContent>
                </v:textbox>
                <w10:wrap type="square"/>
              </v:shape>
            </w:pict>
          </mc:Fallback>
        </mc:AlternateContent>
      </w:r>
      <w:r>
        <w:rPr>
          <w:noProof/>
        </w:rPr>
        <w:drawing>
          <wp:anchor distT="0" distB="0" distL="114300" distR="114300" simplePos="0" relativeHeight="251749376" behindDoc="0" locked="0" layoutInCell="1" allowOverlap="1" wp14:anchorId="442C408B" wp14:editId="48514A4D">
            <wp:simplePos x="0" y="0"/>
            <wp:positionH relativeFrom="column">
              <wp:posOffset>618067</wp:posOffset>
            </wp:positionH>
            <wp:positionV relativeFrom="paragraph">
              <wp:posOffset>6731000</wp:posOffset>
            </wp:positionV>
            <wp:extent cx="4826458" cy="1998133"/>
            <wp:effectExtent l="0" t="0" r="0" b="2540"/>
            <wp:wrapNone/>
            <wp:docPr id="214433447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334471" name="Picture 214433447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28504" cy="19989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0400" behindDoc="0" locked="0" layoutInCell="1" allowOverlap="1" wp14:anchorId="556049F4" wp14:editId="626142EC">
            <wp:simplePos x="0" y="0"/>
            <wp:positionH relativeFrom="column">
              <wp:posOffset>618067</wp:posOffset>
            </wp:positionH>
            <wp:positionV relativeFrom="paragraph">
              <wp:posOffset>4453466</wp:posOffset>
            </wp:positionV>
            <wp:extent cx="4809066" cy="2131883"/>
            <wp:effectExtent l="0" t="0" r="0" b="1905"/>
            <wp:wrapNone/>
            <wp:docPr id="77305450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054502" name="Picture 77305450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11184" cy="2132822"/>
                    </a:xfrm>
                    <a:prstGeom prst="rect">
                      <a:avLst/>
                    </a:prstGeom>
                  </pic:spPr>
                </pic:pic>
              </a:graphicData>
            </a:graphic>
            <wp14:sizeRelH relativeFrom="margin">
              <wp14:pctWidth>0</wp14:pctWidth>
            </wp14:sizeRelH>
            <wp14:sizeRelV relativeFrom="margin">
              <wp14:pctHeight>0</wp14:pctHeight>
            </wp14:sizeRelV>
          </wp:anchor>
        </w:drawing>
      </w:r>
      <w:r w:rsidR="0028749D" w:rsidRPr="0028749D">
        <w:rPr>
          <w:rFonts w:ascii="Abadi" w:hAnsi="Abadi"/>
          <w:noProof/>
          <w:color w:val="595959" w:themeColor="text1" w:themeTint="A6"/>
          <w:sz w:val="36"/>
          <w:szCs w:val="24"/>
        </w:rPr>
        <mc:AlternateContent>
          <mc:Choice Requires="wps">
            <w:drawing>
              <wp:anchor distT="45720" distB="45720" distL="114300" distR="114300" simplePos="0" relativeHeight="251745280" behindDoc="0" locked="0" layoutInCell="1" allowOverlap="1" wp14:anchorId="058159C1" wp14:editId="6B78E07E">
                <wp:simplePos x="0" y="0"/>
                <wp:positionH relativeFrom="column">
                  <wp:posOffset>4606925</wp:posOffset>
                </wp:positionH>
                <wp:positionV relativeFrom="paragraph">
                  <wp:posOffset>1337098</wp:posOffset>
                </wp:positionV>
                <wp:extent cx="1517650" cy="228600"/>
                <wp:effectExtent l="133350" t="114300" r="139700" b="152400"/>
                <wp:wrapSquare wrapText="bothSides"/>
                <wp:docPr id="7096466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7650" cy="228600"/>
                        </a:xfrm>
                        <a:prstGeom prst="rect">
                          <a:avLst/>
                        </a:prstGeom>
                        <a:solidFill>
                          <a:schemeClr val="bg2"/>
                        </a:solidFill>
                        <a:ln w="9525">
                          <a:noFill/>
                          <a:miter lim="800000"/>
                          <a:headEnd/>
                          <a:tailEnd/>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txbx>
                        <w:txbxContent>
                          <w:p w14:paraId="49D9C278" w14:textId="77777777" w:rsidR="0028749D" w:rsidRPr="00344C29" w:rsidRDefault="0028749D" w:rsidP="0028749D">
                            <w:pPr>
                              <w:rPr>
                                <w:sz w:val="16"/>
                                <w:szCs w:val="16"/>
                              </w:rPr>
                            </w:pPr>
                            <w:r>
                              <w:rPr>
                                <w:sz w:val="16"/>
                                <w:szCs w:val="16"/>
                              </w:rPr>
                              <w:t>fromFileToHashMap method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8159C1" id="_x0000_s1044" type="#_x0000_t202" style="position:absolute;left:0;text-align:left;margin-left:362.75pt;margin-top:105.3pt;width:119.5pt;height:18pt;z-index:251745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" fillcolor="#accbf9 [3214]" stroked="f">
                <v:shadow on="t" color="black" offset="0,1pt"/>
                <v:textbox>
                  <w:txbxContent>
                    <w:p w14:paraId="49D9C278" w14:textId="77777777" w:rsidR="0028749D" w:rsidRPr="00344C29" w:rsidRDefault="0028749D" w:rsidP="0028749D">
                      <w:pPr>
                        <w:rPr>
                          <w:sz w:val="16"/>
                          <w:szCs w:val="16"/>
                        </w:rPr>
                      </w:pPr>
                      <w:r>
                        <w:rPr>
                          <w:sz w:val="16"/>
                          <w:szCs w:val="16"/>
                        </w:rPr>
                        <w:t>fromFileToHashMap method</w:t>
                      </w:r>
                    </w:p>
                  </w:txbxContent>
                </v:textbox>
                <w10:wrap type="square"/>
              </v:shape>
            </w:pict>
          </mc:Fallback>
        </mc:AlternateContent>
      </w:r>
      <w:r w:rsidR="0028749D" w:rsidRPr="0028749D">
        <w:rPr>
          <w:noProof/>
          <w:sz w:val="36"/>
          <w:szCs w:val="24"/>
        </w:rPr>
        <w:drawing>
          <wp:anchor distT="0" distB="0" distL="114300" distR="114300" simplePos="0" relativeHeight="251743232" behindDoc="1" locked="0" layoutInCell="1" allowOverlap="1" wp14:anchorId="5D664605" wp14:editId="52E734BB">
            <wp:simplePos x="0" y="0"/>
            <wp:positionH relativeFrom="column">
              <wp:posOffset>177800</wp:posOffset>
            </wp:positionH>
            <wp:positionV relativeFrom="paragraph">
              <wp:posOffset>0</wp:posOffset>
            </wp:positionV>
            <wp:extent cx="5943600" cy="1564005"/>
            <wp:effectExtent l="0" t="0" r="0" b="0"/>
            <wp:wrapTight wrapText="bothSides">
              <wp:wrapPolygon edited="0">
                <wp:start x="0" y="0"/>
                <wp:lineTo x="0" y="21311"/>
                <wp:lineTo x="21531" y="21311"/>
                <wp:lineTo x="21531" y="0"/>
                <wp:lineTo x="0" y="0"/>
              </wp:wrapPolygon>
            </wp:wrapTight>
            <wp:docPr id="144714848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148486" name="Picture 1447148486"/>
                    <pic:cNvPicPr/>
                  </pic:nvPicPr>
                  <pic:blipFill>
                    <a:blip r:embed="rId23">
                      <a:extLst>
                        <a:ext uri="{28A0092B-C50C-407E-A947-70E740481C1C}">
                          <a14:useLocalDpi xmlns:a14="http://schemas.microsoft.com/office/drawing/2010/main" val="0"/>
                        </a:ext>
                      </a:extLst>
                    </a:blip>
                    <a:stretch>
                      <a:fillRect/>
                    </a:stretch>
                  </pic:blipFill>
                  <pic:spPr>
                    <a:xfrm>
                      <a:off x="0" y="0"/>
                      <a:ext cx="5943600" cy="1564005"/>
                    </a:xfrm>
                    <a:prstGeom prst="rect">
                      <a:avLst/>
                    </a:prstGeom>
                  </pic:spPr>
                </pic:pic>
              </a:graphicData>
            </a:graphic>
          </wp:anchor>
        </w:drawing>
      </w:r>
      <w:r w:rsidR="0028749D" w:rsidRPr="0028749D">
        <w:rPr>
          <w:sz w:val="36"/>
          <w:szCs w:val="24"/>
        </w:rPr>
        <w:t>files</w:t>
      </w:r>
      <w:bookmarkEnd w:id="43"/>
      <w:r w:rsidR="0028749D" w:rsidRPr="0028749D">
        <w:rPr>
          <w:sz w:val="36"/>
          <w:szCs w:val="24"/>
        </w:rPr>
        <w:t xml:space="preserve"> </w:t>
      </w:r>
      <w:r w:rsidR="0028749D">
        <w:br w:type="page"/>
      </w:r>
    </w:p>
    <w:p w14:paraId="64FDF5BD" w14:textId="0D7F4862" w:rsidR="00A23276" w:rsidRPr="00E57DB9" w:rsidRDefault="00A23276" w:rsidP="00E57DB9">
      <w:pPr>
        <w:pStyle w:val="HEEED2"/>
        <w:rPr>
          <w:sz w:val="36"/>
          <w:szCs w:val="24"/>
        </w:rPr>
      </w:pPr>
      <w:bookmarkStart w:id="44" w:name="_Toc166355754"/>
      <w:r w:rsidRPr="009A4161">
        <w:rPr>
          <w:sz w:val="36"/>
          <w:szCs w:val="24"/>
        </w:rPr>
        <w:lastRenderedPageBreak/>
        <w:t xml:space="preserve">Run the </w:t>
      </w:r>
      <w:r w:rsidR="009A4161" w:rsidRPr="009A4161">
        <w:rPr>
          <w:sz w:val="36"/>
          <w:szCs w:val="24"/>
        </w:rPr>
        <w:t>code</w:t>
      </w:r>
      <w:bookmarkStart w:id="45" w:name="_Toc153026877"/>
      <w:bookmarkStart w:id="46" w:name="_Toc153027151"/>
      <w:r w:rsidR="003D72F9" w:rsidRPr="0028749D">
        <w:rPr>
          <w:rFonts w:ascii="Abadi" w:hAnsi="Abadi"/>
          <w:noProof/>
          <w:color w:val="595959" w:themeColor="text1" w:themeTint="A6"/>
          <w:szCs w:val="24"/>
        </w:rPr>
        <mc:AlternateContent>
          <mc:Choice Requires="wps">
            <w:drawing>
              <wp:anchor distT="45720" distB="45720" distL="114300" distR="114300" simplePos="0" relativeHeight="251765760" behindDoc="0" locked="0" layoutInCell="1" allowOverlap="1" wp14:anchorId="2BB0F39E" wp14:editId="5301ECD3">
                <wp:simplePos x="0" y="0"/>
                <wp:positionH relativeFrom="column">
                  <wp:posOffset>3836035</wp:posOffset>
                </wp:positionH>
                <wp:positionV relativeFrom="paragraph">
                  <wp:posOffset>4756150</wp:posOffset>
                </wp:positionV>
                <wp:extent cx="1056005" cy="223520"/>
                <wp:effectExtent l="133350" t="114300" r="125095" b="157480"/>
                <wp:wrapSquare wrapText="bothSides"/>
                <wp:docPr id="14380514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6005" cy="223520"/>
                        </a:xfrm>
                        <a:prstGeom prst="rect">
                          <a:avLst/>
                        </a:prstGeom>
                        <a:solidFill>
                          <a:schemeClr val="bg2"/>
                        </a:solidFill>
                        <a:ln w="9525">
                          <a:noFill/>
                          <a:miter lim="800000"/>
                          <a:headEnd/>
                          <a:tailEnd/>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txbx>
                        <w:txbxContent>
                          <w:p w14:paraId="268893F5" w14:textId="173413DA" w:rsidR="003D72F9" w:rsidRPr="00344C29" w:rsidRDefault="003D72F9" w:rsidP="003D72F9">
                            <w:pPr>
                              <w:rPr>
                                <w:sz w:val="16"/>
                                <w:szCs w:val="16"/>
                              </w:rPr>
                            </w:pPr>
                            <w:r>
                              <w:rPr>
                                <w:sz w:val="16"/>
                                <w:szCs w:val="16"/>
                              </w:rPr>
                              <w:t>Writing ingredients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B0F39E" id="_x0000_s1045" type="#_x0000_t202" style="position:absolute;left:0;text-align:left;margin-left:302.05pt;margin-top:374.5pt;width:83.15pt;height:17.6pt;z-index:251765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" fillcolor="#accbf9 [3214]" stroked="f">
                <v:shadow on="t" color="black" offset="0,1pt"/>
                <v:textbox>
                  <w:txbxContent>
                    <w:p w14:paraId="268893F5" w14:textId="173413DA" w:rsidR="003D72F9" w:rsidRPr="00344C29" w:rsidRDefault="003D72F9" w:rsidP="003D72F9">
                      <w:pPr>
                        <w:rPr>
                          <w:sz w:val="16"/>
                          <w:szCs w:val="16"/>
                        </w:rPr>
                      </w:pPr>
                      <w:r>
                        <w:rPr>
                          <w:sz w:val="16"/>
                          <w:szCs w:val="16"/>
                        </w:rPr>
                        <w:t>Writing ingredients</w:t>
                      </w:r>
                    </w:p>
                  </w:txbxContent>
                </v:textbox>
                <w10:wrap type="square"/>
              </v:shape>
            </w:pict>
          </mc:Fallback>
        </mc:AlternateContent>
      </w:r>
      <w:r w:rsidR="003D72F9">
        <w:rPr>
          <w:noProof/>
        </w:rPr>
        <w:drawing>
          <wp:anchor distT="0" distB="0" distL="114300" distR="114300" simplePos="0" relativeHeight="251762688" behindDoc="0" locked="0" layoutInCell="1" allowOverlap="1" wp14:anchorId="67B83C78" wp14:editId="46487592">
            <wp:simplePos x="0" y="0"/>
            <wp:positionH relativeFrom="column">
              <wp:posOffset>1591310</wp:posOffset>
            </wp:positionH>
            <wp:positionV relativeFrom="paragraph">
              <wp:posOffset>3043555</wp:posOffset>
            </wp:positionV>
            <wp:extent cx="3300730" cy="1964055"/>
            <wp:effectExtent l="57150" t="19050" r="52070" b="93345"/>
            <wp:wrapNone/>
            <wp:docPr id="28975424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754249" name="Picture 289754249"/>
                    <pic:cNvPicPr/>
                  </pic:nvPicPr>
                  <pic:blipFill>
                    <a:blip r:embed="rId24">
                      <a:extLst>
                        <a:ext uri="{28A0092B-C50C-407E-A947-70E740481C1C}">
                          <a14:useLocalDpi xmlns:a14="http://schemas.microsoft.com/office/drawing/2010/main" val="0"/>
                        </a:ext>
                      </a:extLst>
                    </a:blip>
                    <a:stretch>
                      <a:fillRect/>
                    </a:stretch>
                  </pic:blipFill>
                  <pic:spPr>
                    <a:xfrm>
                      <a:off x="0" y="0"/>
                      <a:ext cx="3300730" cy="1964055"/>
                    </a:xfrm>
                    <a:prstGeom prst="rect">
                      <a:avLst/>
                    </a:prstGeom>
                    <a:effectLst>
                      <a:outerShdw blurRad="50800" dist="38100" dir="5400000" algn="t"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3D72F9" w:rsidRPr="0028749D">
        <w:rPr>
          <w:rFonts w:ascii="Abadi" w:hAnsi="Abadi"/>
          <w:noProof/>
          <w:color w:val="595959" w:themeColor="text1" w:themeTint="A6"/>
          <w:szCs w:val="24"/>
        </w:rPr>
        <mc:AlternateContent>
          <mc:Choice Requires="wps">
            <w:drawing>
              <wp:anchor distT="45720" distB="45720" distL="114300" distR="114300" simplePos="0" relativeHeight="251767808" behindDoc="0" locked="0" layoutInCell="1" allowOverlap="1" wp14:anchorId="31A8F995" wp14:editId="16C22D57">
                <wp:simplePos x="0" y="0"/>
                <wp:positionH relativeFrom="column">
                  <wp:posOffset>4123055</wp:posOffset>
                </wp:positionH>
                <wp:positionV relativeFrom="paragraph">
                  <wp:posOffset>7487496</wp:posOffset>
                </wp:positionV>
                <wp:extent cx="1257935" cy="238760"/>
                <wp:effectExtent l="133350" t="133350" r="132715" b="161290"/>
                <wp:wrapSquare wrapText="bothSides"/>
                <wp:docPr id="2882186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935" cy="238760"/>
                        </a:xfrm>
                        <a:prstGeom prst="rect">
                          <a:avLst/>
                        </a:prstGeom>
                        <a:solidFill>
                          <a:schemeClr val="bg2"/>
                        </a:solidFill>
                        <a:ln w="9525">
                          <a:noFill/>
                          <a:miter lim="800000"/>
                          <a:headEnd/>
                          <a:tailEnd/>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txbx>
                        <w:txbxContent>
                          <w:p w14:paraId="30DE03DA" w14:textId="4890A33C" w:rsidR="003D72F9" w:rsidRPr="00344C29" w:rsidRDefault="003D72F9" w:rsidP="003D72F9">
                            <w:pPr>
                              <w:rPr>
                                <w:sz w:val="16"/>
                                <w:szCs w:val="16"/>
                              </w:rPr>
                            </w:pPr>
                            <w:r>
                              <w:rPr>
                                <w:sz w:val="16"/>
                                <w:szCs w:val="16"/>
                              </w:rPr>
                              <w:t>Press suggest  recipes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A8F995" id="_x0000_s1046" type="#_x0000_t202" style="position:absolute;left:0;text-align:left;margin-left:324.65pt;margin-top:589.55pt;width:99.05pt;height:18.8pt;z-index:251767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" fillcolor="#accbf9 [3214]" stroked="f">
                <v:shadow on="t" color="black" offset="0,1pt"/>
                <v:textbox>
                  <w:txbxContent>
                    <w:p w14:paraId="30DE03DA" w14:textId="4890A33C" w:rsidR="003D72F9" w:rsidRPr="00344C29" w:rsidRDefault="003D72F9" w:rsidP="003D72F9">
                      <w:pPr>
                        <w:rPr>
                          <w:sz w:val="16"/>
                          <w:szCs w:val="16"/>
                        </w:rPr>
                      </w:pPr>
                      <w:r>
                        <w:rPr>
                          <w:sz w:val="16"/>
                          <w:szCs w:val="16"/>
                        </w:rPr>
                        <w:t xml:space="preserve">Press </w:t>
                      </w:r>
                      <w:proofErr w:type="gramStart"/>
                      <w:r>
                        <w:rPr>
                          <w:sz w:val="16"/>
                          <w:szCs w:val="16"/>
                        </w:rPr>
                        <w:t>suggest</w:t>
                      </w:r>
                      <w:proofErr w:type="gramEnd"/>
                      <w:r>
                        <w:rPr>
                          <w:sz w:val="16"/>
                          <w:szCs w:val="16"/>
                        </w:rPr>
                        <w:t xml:space="preserve">  recipes</w:t>
                      </w:r>
                    </w:p>
                  </w:txbxContent>
                </v:textbox>
                <w10:wrap type="square"/>
              </v:shape>
            </w:pict>
          </mc:Fallback>
        </mc:AlternateContent>
      </w:r>
      <w:r w:rsidR="003D72F9">
        <w:rPr>
          <w:noProof/>
        </w:rPr>
        <w:drawing>
          <wp:anchor distT="0" distB="0" distL="114300" distR="114300" simplePos="0" relativeHeight="251763712" behindDoc="0" locked="0" layoutInCell="1" allowOverlap="1" wp14:anchorId="5FB1C11D" wp14:editId="5FA28CDB">
            <wp:simplePos x="0" y="0"/>
            <wp:positionH relativeFrom="column">
              <wp:posOffset>1143000</wp:posOffset>
            </wp:positionH>
            <wp:positionV relativeFrom="paragraph">
              <wp:posOffset>5165890</wp:posOffset>
            </wp:positionV>
            <wp:extent cx="4240619" cy="2623656"/>
            <wp:effectExtent l="57150" t="19050" r="64770" b="100965"/>
            <wp:wrapNone/>
            <wp:docPr id="109736157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361571" name="Picture 1097361571"/>
                    <pic:cNvPicPr/>
                  </pic:nvPicPr>
                  <pic:blipFill>
                    <a:blip r:embed="rId25">
                      <a:extLst>
                        <a:ext uri="{28A0092B-C50C-407E-A947-70E740481C1C}">
                          <a14:useLocalDpi xmlns:a14="http://schemas.microsoft.com/office/drawing/2010/main" val="0"/>
                        </a:ext>
                      </a:extLst>
                    </a:blip>
                    <a:stretch>
                      <a:fillRect/>
                    </a:stretch>
                  </pic:blipFill>
                  <pic:spPr>
                    <a:xfrm>
                      <a:off x="0" y="0"/>
                      <a:ext cx="4243062" cy="2625167"/>
                    </a:xfrm>
                    <a:prstGeom prst="rect">
                      <a:avLst/>
                    </a:prstGeom>
                    <a:effectLst>
                      <a:outerShdw blurRad="50800" dist="38100" dir="5400000" algn="t"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3D72F9" w:rsidRPr="0028749D">
        <w:rPr>
          <w:rFonts w:ascii="Abadi" w:hAnsi="Abadi"/>
          <w:noProof/>
          <w:color w:val="595959" w:themeColor="text1" w:themeTint="A6"/>
          <w:szCs w:val="24"/>
        </w:rPr>
        <mc:AlternateContent>
          <mc:Choice Requires="wps">
            <w:drawing>
              <wp:anchor distT="45720" distB="45720" distL="114300" distR="114300" simplePos="0" relativeHeight="251761664" behindDoc="0" locked="0" layoutInCell="1" allowOverlap="1" wp14:anchorId="620F2A8F" wp14:editId="38E7BEE9">
                <wp:simplePos x="0" y="0"/>
                <wp:positionH relativeFrom="column">
                  <wp:posOffset>5384800</wp:posOffset>
                </wp:positionH>
                <wp:positionV relativeFrom="paragraph">
                  <wp:posOffset>2545080</wp:posOffset>
                </wp:positionV>
                <wp:extent cx="1056005" cy="223520"/>
                <wp:effectExtent l="133350" t="114300" r="125095" b="157480"/>
                <wp:wrapSquare wrapText="bothSides"/>
                <wp:docPr id="13245727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6005" cy="223520"/>
                        </a:xfrm>
                        <a:prstGeom prst="rect">
                          <a:avLst/>
                        </a:prstGeom>
                        <a:solidFill>
                          <a:schemeClr val="bg2"/>
                        </a:solidFill>
                        <a:ln w="9525">
                          <a:noFill/>
                          <a:miter lim="800000"/>
                          <a:headEnd/>
                          <a:tailEnd/>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txbx>
                        <w:txbxContent>
                          <w:p w14:paraId="7401ADC5" w14:textId="689A72BD" w:rsidR="009A4161" w:rsidRPr="00344C29" w:rsidRDefault="009A4161" w:rsidP="009A4161">
                            <w:pPr>
                              <w:rPr>
                                <w:sz w:val="16"/>
                                <w:szCs w:val="16"/>
                              </w:rPr>
                            </w:pPr>
                            <w:r>
                              <w:rPr>
                                <w:sz w:val="16"/>
                                <w:szCs w:val="16"/>
                              </w:rPr>
                              <w:t>Choosing the meal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0F2A8F" id="_x0000_s1047" type="#_x0000_t202" style="position:absolute;left:0;text-align:left;margin-left:424pt;margin-top:200.4pt;width:83.15pt;height:17.6pt;z-index:251761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" fillcolor="#accbf9 [3214]" stroked="f">
                <v:shadow on="t" color="black" offset="0,1pt"/>
                <v:textbox>
                  <w:txbxContent>
                    <w:p w14:paraId="7401ADC5" w14:textId="689A72BD" w:rsidR="009A4161" w:rsidRPr="00344C29" w:rsidRDefault="009A4161" w:rsidP="009A4161">
                      <w:pPr>
                        <w:rPr>
                          <w:sz w:val="16"/>
                          <w:szCs w:val="16"/>
                        </w:rPr>
                      </w:pPr>
                      <w:r>
                        <w:rPr>
                          <w:sz w:val="16"/>
                          <w:szCs w:val="16"/>
                        </w:rPr>
                        <w:t>Choosing the meal</w:t>
                      </w:r>
                    </w:p>
                  </w:txbxContent>
                </v:textbox>
                <w10:wrap type="square"/>
              </v:shape>
            </w:pict>
          </mc:Fallback>
        </mc:AlternateContent>
      </w:r>
      <w:r w:rsidR="003D72F9">
        <w:rPr>
          <w:noProof/>
        </w:rPr>
        <w:drawing>
          <wp:anchor distT="0" distB="0" distL="114300" distR="114300" simplePos="0" relativeHeight="251759616" behindDoc="0" locked="0" layoutInCell="1" allowOverlap="1" wp14:anchorId="05347A3D" wp14:editId="76B6EAF9">
            <wp:simplePos x="0" y="0"/>
            <wp:positionH relativeFrom="column">
              <wp:posOffset>3200400</wp:posOffset>
            </wp:positionH>
            <wp:positionV relativeFrom="paragraph">
              <wp:posOffset>618702</wp:posOffset>
            </wp:positionV>
            <wp:extent cx="3234055" cy="2146823"/>
            <wp:effectExtent l="38100" t="38100" r="99695" b="101600"/>
            <wp:wrapNone/>
            <wp:docPr id="106583746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837469" name="Picture 1065837469"/>
                    <pic:cNvPicPr/>
                  </pic:nvPicPr>
                  <pic:blipFill rotWithShape="1">
                    <a:blip r:embed="rId26" cstate="print">
                      <a:extLst>
                        <a:ext uri="{28A0092B-C50C-407E-A947-70E740481C1C}">
                          <a14:useLocalDpi xmlns:a14="http://schemas.microsoft.com/office/drawing/2010/main" val="0"/>
                        </a:ext>
                      </a:extLst>
                    </a:blip>
                    <a:srcRect b="4145"/>
                    <a:stretch/>
                  </pic:blipFill>
                  <pic:spPr bwMode="auto">
                    <a:xfrm>
                      <a:off x="0" y="0"/>
                      <a:ext cx="3234055" cy="2146823"/>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D72F9" w:rsidRPr="0028749D">
        <w:rPr>
          <w:rFonts w:ascii="Abadi" w:hAnsi="Abadi"/>
          <w:noProof/>
          <w:color w:val="595959" w:themeColor="text1" w:themeTint="A6"/>
          <w:szCs w:val="24"/>
        </w:rPr>
        <mc:AlternateContent>
          <mc:Choice Requires="wps">
            <w:drawing>
              <wp:anchor distT="45720" distB="45720" distL="114300" distR="114300" simplePos="0" relativeHeight="251758592" behindDoc="0" locked="0" layoutInCell="1" allowOverlap="1" wp14:anchorId="3DC95797" wp14:editId="475AE83D">
                <wp:simplePos x="0" y="0"/>
                <wp:positionH relativeFrom="column">
                  <wp:posOffset>2052108</wp:posOffset>
                </wp:positionH>
                <wp:positionV relativeFrom="paragraph">
                  <wp:posOffset>2493645</wp:posOffset>
                </wp:positionV>
                <wp:extent cx="998855" cy="266065"/>
                <wp:effectExtent l="133350" t="133350" r="125095" b="153035"/>
                <wp:wrapSquare wrapText="bothSides"/>
                <wp:docPr id="16317155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8855" cy="266065"/>
                        </a:xfrm>
                        <a:prstGeom prst="rect">
                          <a:avLst/>
                        </a:prstGeom>
                        <a:solidFill>
                          <a:schemeClr val="bg2"/>
                        </a:solidFill>
                        <a:ln w="9525">
                          <a:noFill/>
                          <a:miter lim="800000"/>
                          <a:headEnd/>
                          <a:tailEnd/>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txbx>
                        <w:txbxContent>
                          <w:p w14:paraId="6874A46B" w14:textId="7D356ECA" w:rsidR="009A4161" w:rsidRPr="00344C29" w:rsidRDefault="009A4161" w:rsidP="009A4161">
                            <w:pPr>
                              <w:rPr>
                                <w:sz w:val="16"/>
                                <w:szCs w:val="16"/>
                              </w:rPr>
                            </w:pPr>
                            <w:r>
                              <w:rPr>
                                <w:sz w:val="16"/>
                                <w:szCs w:val="16"/>
                              </w:rPr>
                              <w:t>The main window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C95797" id="_x0000_s1048" type="#_x0000_t202" style="position:absolute;left:0;text-align:left;margin-left:161.6pt;margin-top:196.35pt;width:78.65pt;height:20.95pt;z-index:251758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" fillcolor="#accbf9 [3214]" stroked="f">
                <v:shadow on="t" color="black" offset="0,1pt"/>
                <v:textbox>
                  <w:txbxContent>
                    <w:p w14:paraId="6874A46B" w14:textId="7D356ECA" w:rsidR="009A4161" w:rsidRPr="00344C29" w:rsidRDefault="009A4161" w:rsidP="009A4161">
                      <w:pPr>
                        <w:rPr>
                          <w:sz w:val="16"/>
                          <w:szCs w:val="16"/>
                        </w:rPr>
                      </w:pPr>
                      <w:r>
                        <w:rPr>
                          <w:sz w:val="16"/>
                          <w:szCs w:val="16"/>
                        </w:rPr>
                        <w:t>The main window</w:t>
                      </w:r>
                    </w:p>
                  </w:txbxContent>
                </v:textbox>
                <w10:wrap type="square"/>
              </v:shape>
            </w:pict>
          </mc:Fallback>
        </mc:AlternateContent>
      </w:r>
      <w:r w:rsidR="003D72F9">
        <w:rPr>
          <w:noProof/>
        </w:rPr>
        <w:drawing>
          <wp:anchor distT="0" distB="0" distL="114300" distR="114300" simplePos="0" relativeHeight="251756544" behindDoc="0" locked="0" layoutInCell="1" allowOverlap="1" wp14:anchorId="0DD796F7" wp14:editId="709A9E47">
            <wp:simplePos x="0" y="0"/>
            <wp:positionH relativeFrom="column">
              <wp:posOffset>-147955</wp:posOffset>
            </wp:positionH>
            <wp:positionV relativeFrom="paragraph">
              <wp:posOffset>613410</wp:posOffset>
            </wp:positionV>
            <wp:extent cx="3203026" cy="2146300"/>
            <wp:effectExtent l="38100" t="38100" r="92710" b="101600"/>
            <wp:wrapNone/>
            <wp:docPr id="45525887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258878" name="Picture 45525887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03026" cy="214630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bookmarkEnd w:id="44"/>
      <w:r w:rsidRPr="00E57DB9">
        <w:rPr>
          <w:sz w:val="36"/>
          <w:szCs w:val="22"/>
        </w:rPr>
        <w:br w:type="page"/>
      </w:r>
    </w:p>
    <w:p w14:paraId="23FB3578" w14:textId="35EBFCDC" w:rsidR="006647B1" w:rsidRDefault="006647B1" w:rsidP="006647B1">
      <w:pPr>
        <w:pStyle w:val="HEEED1"/>
      </w:pPr>
      <w:bookmarkStart w:id="47" w:name="_Toc166355755"/>
      <w:r>
        <w:lastRenderedPageBreak/>
        <w:t>Students work</w:t>
      </w:r>
      <w:bookmarkEnd w:id="47"/>
      <w:r>
        <w:t xml:space="preserve"> </w:t>
      </w:r>
    </w:p>
    <w:tbl>
      <w:tblPr>
        <w:tblStyle w:val="GridTable6Colorful-Accent2"/>
        <w:tblpPr w:leftFromText="180" w:rightFromText="180" w:vertAnchor="page" w:horzAnchor="margin" w:tblpY="3041"/>
        <w:tblW w:w="0" w:type="auto"/>
        <w:tblLook w:val="04A0" w:firstRow="1" w:lastRow="0" w:firstColumn="1" w:lastColumn="0" w:noHBand="0" w:noVBand="1"/>
      </w:tblPr>
      <w:tblGrid>
        <w:gridCol w:w="1705"/>
        <w:gridCol w:w="7645"/>
      </w:tblGrid>
      <w:tr w:rsidR="006647B1" w14:paraId="18E1750B" w14:textId="77777777" w:rsidTr="006647B1">
        <w:trPr>
          <w:cnfStyle w:val="100000000000" w:firstRow="1" w:lastRow="0" w:firstColumn="0" w:lastColumn="0" w:oddVBand="0" w:evenVBand="0" w:oddHBand="0" w:evenHBand="0" w:firstRowFirstColumn="0" w:firstRowLastColumn="0" w:lastRowFirstColumn="0" w:lastRowLastColumn="0"/>
          <w:trHeight w:val="1061"/>
        </w:trPr>
        <w:tc>
          <w:tcPr>
            <w:cnfStyle w:val="001000000000" w:firstRow="0" w:lastRow="0" w:firstColumn="1" w:lastColumn="0" w:oddVBand="0" w:evenVBand="0" w:oddHBand="0" w:evenHBand="0" w:firstRowFirstColumn="0" w:firstRowLastColumn="0" w:lastRowFirstColumn="0" w:lastRowLastColumn="0"/>
            <w:tcW w:w="1705" w:type="dxa"/>
          </w:tcPr>
          <w:p w14:paraId="30E2EDC9" w14:textId="0F24096D" w:rsidR="006647B1" w:rsidRPr="006647B1" w:rsidRDefault="006647B1" w:rsidP="006647B1">
            <w:pPr>
              <w:jc w:val="center"/>
              <w:rPr>
                <w:rFonts w:ascii="Abadi" w:hAnsi="Abadi"/>
                <w:color w:val="595959" w:themeColor="text1" w:themeTint="A6"/>
                <w:sz w:val="32"/>
                <w:szCs w:val="32"/>
              </w:rPr>
            </w:pPr>
            <w:r>
              <w:rPr>
                <w:rFonts w:ascii="Abadi" w:hAnsi="Abadi"/>
                <w:color w:val="595959" w:themeColor="text1" w:themeTint="A6"/>
                <w:sz w:val="32"/>
                <w:szCs w:val="32"/>
              </w:rPr>
              <w:t>F</w:t>
            </w:r>
            <w:r w:rsidRPr="006647B1">
              <w:rPr>
                <w:rFonts w:ascii="Abadi" w:hAnsi="Abadi"/>
                <w:color w:val="595959" w:themeColor="text1" w:themeTint="A6"/>
                <w:sz w:val="32"/>
                <w:szCs w:val="32"/>
              </w:rPr>
              <w:t xml:space="preserve">ardows </w:t>
            </w:r>
            <w:r>
              <w:rPr>
                <w:rFonts w:ascii="Abadi" w:hAnsi="Abadi"/>
                <w:color w:val="595959" w:themeColor="text1" w:themeTint="A6"/>
                <w:sz w:val="32"/>
                <w:szCs w:val="32"/>
              </w:rPr>
              <w:t>A</w:t>
            </w:r>
            <w:r w:rsidRPr="006647B1">
              <w:rPr>
                <w:rFonts w:ascii="Abadi" w:hAnsi="Abadi"/>
                <w:color w:val="595959" w:themeColor="text1" w:themeTint="A6"/>
                <w:sz w:val="32"/>
                <w:szCs w:val="32"/>
              </w:rPr>
              <w:t>dam</w:t>
            </w:r>
          </w:p>
        </w:tc>
        <w:tc>
          <w:tcPr>
            <w:tcW w:w="7645" w:type="dxa"/>
          </w:tcPr>
          <w:p w14:paraId="0CC912C3" w14:textId="38611A78" w:rsidR="006647B1" w:rsidRPr="006647B1" w:rsidRDefault="006647B1" w:rsidP="006647B1">
            <w:pPr>
              <w:jc w:val="center"/>
              <w:cnfStyle w:val="100000000000" w:firstRow="1" w:lastRow="0" w:firstColumn="0" w:lastColumn="0" w:oddVBand="0" w:evenVBand="0" w:oddHBand="0" w:evenHBand="0" w:firstRowFirstColumn="0" w:firstRowLastColumn="0" w:lastRowFirstColumn="0" w:lastRowLastColumn="0"/>
              <w:rPr>
                <w:rFonts w:ascii="Abadi" w:hAnsi="Abadi"/>
                <w:b w:val="0"/>
                <w:bCs w:val="0"/>
                <w:color w:val="595959" w:themeColor="text1" w:themeTint="A6"/>
                <w:sz w:val="32"/>
                <w:szCs w:val="32"/>
              </w:rPr>
            </w:pPr>
            <w:r w:rsidRPr="006647B1">
              <w:rPr>
                <w:rFonts w:ascii="Abadi" w:hAnsi="Abadi"/>
                <w:b w:val="0"/>
                <w:bCs w:val="0"/>
                <w:color w:val="595959" w:themeColor="text1" w:themeTint="A6"/>
                <w:sz w:val="32"/>
                <w:szCs w:val="32"/>
              </w:rPr>
              <w:t>Worked on method (from</w:t>
            </w:r>
            <w:r w:rsidR="00DB71DC">
              <w:rPr>
                <w:rFonts w:ascii="Abadi" w:hAnsi="Abadi"/>
                <w:b w:val="0"/>
                <w:bCs w:val="0"/>
                <w:color w:val="595959" w:themeColor="text1" w:themeTint="A6"/>
                <w:sz w:val="32"/>
                <w:szCs w:val="32"/>
              </w:rPr>
              <w:t>F</w:t>
            </w:r>
            <w:r w:rsidRPr="006647B1">
              <w:rPr>
                <w:rFonts w:ascii="Abadi" w:hAnsi="Abadi"/>
                <w:b w:val="0"/>
                <w:bCs w:val="0"/>
                <w:color w:val="595959" w:themeColor="text1" w:themeTint="A6"/>
                <w:sz w:val="32"/>
                <w:szCs w:val="32"/>
              </w:rPr>
              <w:t>ileto</w:t>
            </w:r>
            <w:r w:rsidR="00DB71DC">
              <w:rPr>
                <w:rFonts w:ascii="Abadi" w:hAnsi="Abadi"/>
                <w:b w:val="0"/>
                <w:bCs w:val="0"/>
                <w:color w:val="595959" w:themeColor="text1" w:themeTint="A6"/>
                <w:sz w:val="32"/>
                <w:szCs w:val="32"/>
              </w:rPr>
              <w:t>H</w:t>
            </w:r>
            <w:r w:rsidRPr="006647B1">
              <w:rPr>
                <w:rFonts w:ascii="Abadi" w:hAnsi="Abadi"/>
                <w:b w:val="0"/>
                <w:bCs w:val="0"/>
                <w:color w:val="595959" w:themeColor="text1" w:themeTint="A6"/>
                <w:sz w:val="32"/>
                <w:szCs w:val="32"/>
              </w:rPr>
              <w:t>ash</w:t>
            </w:r>
            <w:r w:rsidR="00DB71DC">
              <w:rPr>
                <w:rFonts w:ascii="Abadi" w:hAnsi="Abadi"/>
                <w:b w:val="0"/>
                <w:bCs w:val="0"/>
                <w:color w:val="595959" w:themeColor="text1" w:themeTint="A6"/>
                <w:sz w:val="32"/>
                <w:szCs w:val="32"/>
              </w:rPr>
              <w:t>M</w:t>
            </w:r>
            <w:r w:rsidRPr="006647B1">
              <w:rPr>
                <w:rFonts w:ascii="Abadi" w:hAnsi="Abadi"/>
                <w:b w:val="0"/>
                <w:bCs w:val="0"/>
                <w:color w:val="595959" w:themeColor="text1" w:themeTint="A6"/>
                <w:sz w:val="32"/>
                <w:szCs w:val="32"/>
              </w:rPr>
              <w:t xml:space="preserve">ap) </w:t>
            </w:r>
            <w:r w:rsidR="00DB71DC">
              <w:rPr>
                <w:rFonts w:ascii="Abadi" w:hAnsi="Abadi"/>
                <w:b w:val="0"/>
                <w:bCs w:val="0"/>
                <w:color w:val="595959" w:themeColor="text1" w:themeTint="A6"/>
                <w:sz w:val="32"/>
                <w:szCs w:val="32"/>
              </w:rPr>
              <w:t>+</w:t>
            </w:r>
            <w:r w:rsidRPr="006647B1">
              <w:rPr>
                <w:rFonts w:ascii="Abadi" w:hAnsi="Abadi"/>
                <w:b w:val="0"/>
                <w:bCs w:val="0"/>
                <w:color w:val="595959" w:themeColor="text1" w:themeTint="A6"/>
                <w:sz w:val="32"/>
                <w:szCs w:val="32"/>
              </w:rPr>
              <w:t xml:space="preserve"> breakfast file </w:t>
            </w:r>
            <w:r w:rsidR="00DB71DC">
              <w:rPr>
                <w:rFonts w:ascii="Abadi" w:hAnsi="Abadi"/>
                <w:b w:val="0"/>
                <w:bCs w:val="0"/>
                <w:color w:val="595959" w:themeColor="text1" w:themeTint="A6"/>
                <w:sz w:val="32"/>
                <w:szCs w:val="32"/>
              </w:rPr>
              <w:t>+group working in the main class and</w:t>
            </w:r>
            <w:r w:rsidRPr="006647B1">
              <w:rPr>
                <w:rFonts w:ascii="Abadi" w:hAnsi="Abadi"/>
                <w:b w:val="0"/>
                <w:bCs w:val="0"/>
                <w:color w:val="595959" w:themeColor="text1" w:themeTint="A6"/>
                <w:sz w:val="32"/>
                <w:szCs w:val="32"/>
              </w:rPr>
              <w:t xml:space="preserve"> </w:t>
            </w:r>
            <w:r>
              <w:rPr>
                <w:rFonts w:ascii="Abadi" w:hAnsi="Abadi"/>
                <w:b w:val="0"/>
                <w:bCs w:val="0"/>
                <w:color w:val="595959" w:themeColor="text1" w:themeTint="A6"/>
                <w:sz w:val="32"/>
                <w:szCs w:val="32"/>
              </w:rPr>
              <w:t>GUI</w:t>
            </w:r>
            <w:r w:rsidRPr="006647B1">
              <w:rPr>
                <w:rFonts w:ascii="Abadi" w:hAnsi="Abadi"/>
                <w:b w:val="0"/>
                <w:bCs w:val="0"/>
                <w:color w:val="595959" w:themeColor="text1" w:themeTint="A6"/>
                <w:sz w:val="32"/>
                <w:szCs w:val="32"/>
              </w:rPr>
              <w:t xml:space="preserve"> interface </w:t>
            </w:r>
            <w:r w:rsidR="009A76E3">
              <w:rPr>
                <w:rFonts w:ascii="Abadi" w:hAnsi="Abadi"/>
                <w:b w:val="0"/>
                <w:bCs w:val="0"/>
                <w:color w:val="595959" w:themeColor="text1" w:themeTint="A6"/>
                <w:sz w:val="32"/>
                <w:szCs w:val="32"/>
              </w:rPr>
              <w:t xml:space="preserve">+adding </w:t>
            </w:r>
            <w:r w:rsidR="00DB71DC">
              <w:rPr>
                <w:rFonts w:ascii="Abadi" w:hAnsi="Abadi"/>
                <w:b w:val="0"/>
                <w:bCs w:val="0"/>
                <w:color w:val="595959" w:themeColor="text1" w:themeTint="A6"/>
                <w:sz w:val="32"/>
                <w:szCs w:val="32"/>
              </w:rPr>
              <w:t>recipe class</w:t>
            </w:r>
          </w:p>
        </w:tc>
      </w:tr>
      <w:tr w:rsidR="006647B1" w14:paraId="3CFB89E7" w14:textId="77777777" w:rsidTr="006647B1">
        <w:trPr>
          <w:cnfStyle w:val="000000100000" w:firstRow="0" w:lastRow="0" w:firstColumn="0" w:lastColumn="0" w:oddVBand="0" w:evenVBand="0" w:oddHBand="1" w:evenHBand="0" w:firstRowFirstColumn="0" w:firstRowLastColumn="0" w:lastRowFirstColumn="0" w:lastRowLastColumn="0"/>
          <w:trHeight w:val="1061"/>
        </w:trPr>
        <w:tc>
          <w:tcPr>
            <w:cnfStyle w:val="001000000000" w:firstRow="0" w:lastRow="0" w:firstColumn="1" w:lastColumn="0" w:oddVBand="0" w:evenVBand="0" w:oddHBand="0" w:evenHBand="0" w:firstRowFirstColumn="0" w:firstRowLastColumn="0" w:lastRowFirstColumn="0" w:lastRowLastColumn="0"/>
            <w:tcW w:w="1705" w:type="dxa"/>
          </w:tcPr>
          <w:p w14:paraId="5E48EEB0" w14:textId="54C50776" w:rsidR="006647B1" w:rsidRPr="006647B1" w:rsidRDefault="006647B1" w:rsidP="006647B1">
            <w:pPr>
              <w:jc w:val="center"/>
              <w:rPr>
                <w:rFonts w:ascii="Abadi" w:hAnsi="Abadi"/>
                <w:color w:val="595959" w:themeColor="text1" w:themeTint="A6"/>
                <w:sz w:val="32"/>
                <w:szCs w:val="32"/>
              </w:rPr>
            </w:pPr>
            <w:r w:rsidRPr="006647B1">
              <w:rPr>
                <w:rFonts w:ascii="Abadi" w:hAnsi="Abadi"/>
                <w:color w:val="595959" w:themeColor="text1" w:themeTint="A6"/>
                <w:sz w:val="32"/>
                <w:szCs w:val="32"/>
              </w:rPr>
              <w:t>karemah baker</w:t>
            </w:r>
          </w:p>
        </w:tc>
        <w:tc>
          <w:tcPr>
            <w:tcW w:w="7645" w:type="dxa"/>
          </w:tcPr>
          <w:p w14:paraId="2EF9B758" w14:textId="50BF86AB" w:rsidR="006647B1" w:rsidRPr="006647B1" w:rsidRDefault="006647B1" w:rsidP="006647B1">
            <w:pPr>
              <w:jc w:val="center"/>
              <w:cnfStyle w:val="000000100000" w:firstRow="0" w:lastRow="0" w:firstColumn="0" w:lastColumn="0" w:oddVBand="0" w:evenVBand="0" w:oddHBand="1" w:evenHBand="0" w:firstRowFirstColumn="0" w:firstRowLastColumn="0" w:lastRowFirstColumn="0" w:lastRowLastColumn="0"/>
              <w:rPr>
                <w:rFonts w:ascii="Abadi" w:hAnsi="Abadi"/>
                <w:color w:val="595959" w:themeColor="text1" w:themeTint="A6"/>
                <w:sz w:val="32"/>
                <w:szCs w:val="32"/>
              </w:rPr>
            </w:pPr>
            <w:r w:rsidRPr="006647B1">
              <w:rPr>
                <w:rFonts w:ascii="Abadi" w:hAnsi="Abadi"/>
                <w:color w:val="595959" w:themeColor="text1" w:themeTint="A6"/>
                <w:sz w:val="32"/>
                <w:szCs w:val="32"/>
              </w:rPr>
              <w:t xml:space="preserve">Worked on method (suggestionRecepies) </w:t>
            </w:r>
            <w:r w:rsidR="00DB71DC">
              <w:rPr>
                <w:rFonts w:ascii="Abadi" w:hAnsi="Abadi"/>
                <w:color w:val="595959" w:themeColor="text1" w:themeTint="A6"/>
                <w:sz w:val="32"/>
                <w:szCs w:val="32"/>
              </w:rPr>
              <w:t>+</w:t>
            </w:r>
            <w:r w:rsidRPr="006647B1">
              <w:rPr>
                <w:rFonts w:ascii="Abadi" w:hAnsi="Abadi"/>
                <w:color w:val="595959" w:themeColor="text1" w:themeTint="A6"/>
                <w:sz w:val="32"/>
                <w:szCs w:val="32"/>
              </w:rPr>
              <w:t xml:space="preserve"> Lunch file </w:t>
            </w:r>
            <w:r w:rsidR="00DB71DC" w:rsidRPr="00DB71DC">
              <w:rPr>
                <w:rFonts w:ascii="Abadi" w:hAnsi="Abadi"/>
                <w:color w:val="595959" w:themeColor="text1" w:themeTint="A6"/>
                <w:sz w:val="32"/>
                <w:szCs w:val="32"/>
              </w:rPr>
              <w:t>+group work</w:t>
            </w:r>
            <w:r w:rsidR="00DB71DC">
              <w:rPr>
                <w:rFonts w:ascii="Abadi" w:hAnsi="Abadi"/>
                <w:color w:val="595959" w:themeColor="text1" w:themeTint="A6"/>
                <w:sz w:val="32"/>
                <w:szCs w:val="32"/>
              </w:rPr>
              <w:t>ing</w:t>
            </w:r>
            <w:r w:rsidR="00DB71DC" w:rsidRPr="00DB71DC">
              <w:rPr>
                <w:rFonts w:ascii="Abadi" w:hAnsi="Abadi"/>
                <w:color w:val="595959" w:themeColor="text1" w:themeTint="A6"/>
                <w:sz w:val="32"/>
                <w:szCs w:val="32"/>
              </w:rPr>
              <w:t xml:space="preserve"> in the main class and GUI interface</w:t>
            </w:r>
          </w:p>
        </w:tc>
      </w:tr>
      <w:tr w:rsidR="006647B1" w14:paraId="21593AF7" w14:textId="77777777" w:rsidTr="006647B1">
        <w:tc>
          <w:tcPr>
            <w:cnfStyle w:val="001000000000" w:firstRow="0" w:lastRow="0" w:firstColumn="1" w:lastColumn="0" w:oddVBand="0" w:evenVBand="0" w:oddHBand="0" w:evenHBand="0" w:firstRowFirstColumn="0" w:firstRowLastColumn="0" w:lastRowFirstColumn="0" w:lastRowLastColumn="0"/>
            <w:tcW w:w="1705" w:type="dxa"/>
          </w:tcPr>
          <w:p w14:paraId="483439C9" w14:textId="34CEA7AF" w:rsidR="006647B1" w:rsidRPr="006647B1" w:rsidRDefault="006647B1" w:rsidP="006647B1">
            <w:pPr>
              <w:jc w:val="center"/>
              <w:rPr>
                <w:rFonts w:ascii="Abadi" w:hAnsi="Abadi"/>
                <w:color w:val="595959" w:themeColor="text1" w:themeTint="A6"/>
                <w:sz w:val="32"/>
                <w:szCs w:val="32"/>
              </w:rPr>
            </w:pPr>
            <w:r>
              <w:rPr>
                <w:rFonts w:ascii="Abadi" w:hAnsi="Abadi"/>
                <w:color w:val="595959" w:themeColor="text1" w:themeTint="A6"/>
                <w:sz w:val="32"/>
                <w:szCs w:val="32"/>
              </w:rPr>
              <w:t>D</w:t>
            </w:r>
            <w:r w:rsidRPr="006647B1">
              <w:rPr>
                <w:rFonts w:ascii="Abadi" w:hAnsi="Abadi"/>
                <w:color w:val="595959" w:themeColor="text1" w:themeTint="A6"/>
                <w:sz w:val="32"/>
                <w:szCs w:val="32"/>
              </w:rPr>
              <w:t xml:space="preserve">ania </w:t>
            </w:r>
            <w:r>
              <w:rPr>
                <w:rFonts w:ascii="Abadi" w:hAnsi="Abadi"/>
                <w:color w:val="595959" w:themeColor="text1" w:themeTint="A6"/>
                <w:sz w:val="32"/>
                <w:szCs w:val="32"/>
              </w:rPr>
              <w:t>T</w:t>
            </w:r>
            <w:r w:rsidRPr="006647B1">
              <w:rPr>
                <w:rFonts w:ascii="Abadi" w:hAnsi="Abadi"/>
                <w:color w:val="595959" w:themeColor="text1" w:themeTint="A6"/>
                <w:sz w:val="32"/>
                <w:szCs w:val="32"/>
              </w:rPr>
              <w:t>alal</w:t>
            </w:r>
          </w:p>
        </w:tc>
        <w:tc>
          <w:tcPr>
            <w:tcW w:w="7645" w:type="dxa"/>
          </w:tcPr>
          <w:p w14:paraId="1699B248" w14:textId="471728FB" w:rsidR="006647B1" w:rsidRPr="006647B1" w:rsidRDefault="006647B1" w:rsidP="006647B1">
            <w:pPr>
              <w:jc w:val="center"/>
              <w:cnfStyle w:val="000000000000" w:firstRow="0" w:lastRow="0" w:firstColumn="0" w:lastColumn="0" w:oddVBand="0" w:evenVBand="0" w:oddHBand="0" w:evenHBand="0" w:firstRowFirstColumn="0" w:firstRowLastColumn="0" w:lastRowFirstColumn="0" w:lastRowLastColumn="0"/>
              <w:rPr>
                <w:rFonts w:ascii="Abadi" w:hAnsi="Abadi"/>
                <w:color w:val="595959" w:themeColor="text1" w:themeTint="A6"/>
                <w:sz w:val="32"/>
                <w:szCs w:val="32"/>
              </w:rPr>
            </w:pPr>
            <w:r w:rsidRPr="006647B1">
              <w:rPr>
                <w:rFonts w:ascii="Abadi" w:hAnsi="Abadi"/>
                <w:color w:val="595959" w:themeColor="text1" w:themeTint="A6"/>
                <w:sz w:val="32"/>
                <w:szCs w:val="32"/>
              </w:rPr>
              <w:t>Worked on method (get</w:t>
            </w:r>
            <w:r w:rsidR="00DB71DC">
              <w:rPr>
                <w:rFonts w:ascii="Abadi" w:hAnsi="Abadi"/>
                <w:color w:val="595959" w:themeColor="text1" w:themeTint="A6"/>
                <w:sz w:val="32"/>
                <w:szCs w:val="32"/>
              </w:rPr>
              <w:t>S</w:t>
            </w:r>
            <w:r w:rsidRPr="006647B1">
              <w:rPr>
                <w:rFonts w:ascii="Abadi" w:hAnsi="Abadi"/>
                <w:color w:val="595959" w:themeColor="text1" w:themeTint="A6"/>
                <w:sz w:val="32"/>
                <w:szCs w:val="32"/>
              </w:rPr>
              <w:t>tring</w:t>
            </w:r>
            <w:r w:rsidR="00DB71DC">
              <w:rPr>
                <w:rFonts w:ascii="Abadi" w:hAnsi="Abadi"/>
                <w:color w:val="595959" w:themeColor="text1" w:themeTint="A6"/>
                <w:sz w:val="32"/>
                <w:szCs w:val="32"/>
              </w:rPr>
              <w:t>I</w:t>
            </w:r>
            <w:r w:rsidRPr="006647B1">
              <w:rPr>
                <w:rFonts w:ascii="Abadi" w:hAnsi="Abadi"/>
                <w:color w:val="595959" w:themeColor="text1" w:themeTint="A6"/>
                <w:sz w:val="32"/>
                <w:szCs w:val="32"/>
              </w:rPr>
              <w:t>nteger</w:t>
            </w:r>
            <w:r w:rsidR="00DB71DC">
              <w:rPr>
                <w:rFonts w:ascii="Abadi" w:hAnsi="Abadi"/>
                <w:color w:val="595959" w:themeColor="text1" w:themeTint="A6"/>
                <w:sz w:val="32"/>
                <w:szCs w:val="32"/>
              </w:rPr>
              <w:t>M</w:t>
            </w:r>
            <w:r w:rsidRPr="006647B1">
              <w:rPr>
                <w:rFonts w:ascii="Abadi" w:hAnsi="Abadi"/>
                <w:color w:val="595959" w:themeColor="text1" w:themeTint="A6"/>
                <w:sz w:val="32"/>
                <w:szCs w:val="32"/>
              </w:rPr>
              <w:t xml:space="preserve">ap) </w:t>
            </w:r>
            <w:r w:rsidR="00DB71DC">
              <w:rPr>
                <w:rFonts w:ascii="Abadi" w:hAnsi="Abadi"/>
                <w:color w:val="595959" w:themeColor="text1" w:themeTint="A6"/>
                <w:sz w:val="32"/>
                <w:szCs w:val="32"/>
              </w:rPr>
              <w:t>+</w:t>
            </w:r>
            <w:r w:rsidRPr="006647B1">
              <w:rPr>
                <w:rFonts w:ascii="Abadi" w:hAnsi="Abadi"/>
                <w:color w:val="595959" w:themeColor="text1" w:themeTint="A6"/>
                <w:sz w:val="32"/>
                <w:szCs w:val="32"/>
              </w:rPr>
              <w:t xml:space="preserve"> dinner file </w:t>
            </w:r>
            <w:r w:rsidR="00DB71DC" w:rsidRPr="00DB71DC">
              <w:rPr>
                <w:rFonts w:ascii="Abadi" w:hAnsi="Abadi"/>
                <w:color w:val="595959" w:themeColor="text1" w:themeTint="A6"/>
                <w:sz w:val="32"/>
                <w:szCs w:val="32"/>
              </w:rPr>
              <w:t>+group work</w:t>
            </w:r>
            <w:r w:rsidR="00DB71DC">
              <w:rPr>
                <w:rFonts w:ascii="Abadi" w:hAnsi="Abadi"/>
                <w:color w:val="595959" w:themeColor="text1" w:themeTint="A6"/>
                <w:sz w:val="32"/>
                <w:szCs w:val="32"/>
              </w:rPr>
              <w:t>ing</w:t>
            </w:r>
            <w:r w:rsidR="00DB71DC" w:rsidRPr="00DB71DC">
              <w:rPr>
                <w:rFonts w:ascii="Abadi" w:hAnsi="Abadi"/>
                <w:color w:val="595959" w:themeColor="text1" w:themeTint="A6"/>
                <w:sz w:val="32"/>
                <w:szCs w:val="32"/>
              </w:rPr>
              <w:t xml:space="preserve"> in the main class and GUI interface</w:t>
            </w:r>
          </w:p>
        </w:tc>
      </w:tr>
    </w:tbl>
    <w:p w14:paraId="0257B687" w14:textId="7737E227" w:rsidR="006647B1" w:rsidRPr="006647B1" w:rsidRDefault="006647B1" w:rsidP="006647B1">
      <w:pPr>
        <w:spacing w:after="0" w:line="240" w:lineRule="auto"/>
        <w:jc w:val="center"/>
        <w:rPr>
          <w:rFonts w:asciiTheme="majorHAnsi" w:hAnsiTheme="majorHAnsi" w:cs="Times New Roman (Body CS)"/>
          <w:b/>
          <w:bCs/>
          <w:caps/>
          <w:color w:val="3B4658" w:themeColor="accent4" w:themeShade="80"/>
          <w:spacing w:val="10"/>
          <w:sz w:val="28"/>
          <w:rtl/>
        </w:rPr>
      </w:pPr>
      <w:r>
        <w:br w:type="page"/>
      </w:r>
    </w:p>
    <w:p w14:paraId="1ACBC87E" w14:textId="6A2D6245" w:rsidR="00285895" w:rsidRPr="006B0BFB" w:rsidRDefault="00325CF4" w:rsidP="001F051B">
      <w:pPr>
        <w:pStyle w:val="HEEED1"/>
        <w:rPr>
          <w:sz w:val="36"/>
          <w:szCs w:val="22"/>
        </w:rPr>
      </w:pPr>
      <w:bookmarkStart w:id="48" w:name="_Toc166355756"/>
      <w:r w:rsidRPr="006B0BFB">
        <w:rPr>
          <w:sz w:val="36"/>
          <w:szCs w:val="22"/>
        </w:rPr>
        <w:lastRenderedPageBreak/>
        <w:t>concloution</w:t>
      </w:r>
      <w:bookmarkEnd w:id="45"/>
      <w:bookmarkEnd w:id="46"/>
      <w:bookmarkEnd w:id="48"/>
      <w:r w:rsidR="00285895" w:rsidRPr="006B0BFB">
        <w:rPr>
          <w:sz w:val="36"/>
          <w:szCs w:val="22"/>
        </w:rPr>
        <w:t xml:space="preserve">  </w:t>
      </w:r>
    </w:p>
    <w:p w14:paraId="14586E4D" w14:textId="5052C4CC" w:rsidR="002C67BC" w:rsidRDefault="005E49FC" w:rsidP="00285895">
      <w:pPr>
        <w:ind w:left="540"/>
        <w:rPr>
          <w:rFonts w:ascii="Abadi" w:hAnsi="Abadi"/>
          <w:color w:val="595959" w:themeColor="text1" w:themeTint="A6"/>
          <w:kern w:val="2"/>
          <w:sz w:val="32"/>
          <w:szCs w:val="32"/>
          <w:lang w:eastAsia="en-US"/>
          <w14:ligatures w14:val="standardContextual"/>
        </w:rPr>
      </w:pPr>
      <w:r w:rsidRPr="005E49FC">
        <w:rPr>
          <w:rFonts w:ascii="Abadi" w:hAnsi="Abadi"/>
          <w:color w:val="595959" w:themeColor="text1" w:themeTint="A6"/>
          <w:kern w:val="2"/>
          <w:sz w:val="32"/>
          <w:szCs w:val="32"/>
          <w:lang w:eastAsia="en-US"/>
          <w14:ligatures w14:val="standardContextual"/>
        </w:rPr>
        <w:t>Our Java project addresses the problem of unhealthy fast-food choices by offering a quick and easy way to select healthy homemade recipes. Using flexible data types like List&lt;String&gt; for ingredients and Map&lt;String, Recipes&gt; for storing recipes, the system allows users to input available ingredients and receive the top five recipe suggestions. The Meal class matches ingredients and generates suggestions, while the Recipes class stores recipe details. An interactive JavaFX interface makes it simple for users to access and prepare nutritious meals, promoting healthier eating habits efficiently</w:t>
      </w:r>
      <w:r>
        <w:rPr>
          <w:rFonts w:ascii="Abadi" w:hAnsi="Abadi"/>
          <w:color w:val="595959" w:themeColor="text1" w:themeTint="A6"/>
          <w:kern w:val="2"/>
          <w:sz w:val="32"/>
          <w:szCs w:val="32"/>
          <w:lang w:eastAsia="en-US"/>
          <w14:ligatures w14:val="standardContextual"/>
        </w:rPr>
        <w:t>,</w:t>
      </w:r>
      <w:r w:rsidRPr="005E49FC">
        <w:t xml:space="preserve"> </w:t>
      </w:r>
      <w:r w:rsidRPr="005E49FC">
        <w:rPr>
          <w:rFonts w:ascii="Abadi" w:hAnsi="Abadi"/>
          <w:color w:val="595959" w:themeColor="text1" w:themeTint="A6"/>
          <w:kern w:val="2"/>
          <w:sz w:val="32"/>
          <w:szCs w:val="32"/>
          <w:lang w:eastAsia="en-US"/>
          <w14:ligatures w14:val="standardContextual"/>
        </w:rPr>
        <w:t>and reducing the confusion of multiple meal choices that sometimes lead us to unhealthy options.</w:t>
      </w:r>
      <w:r>
        <w:rPr>
          <w:rFonts w:ascii="Abadi" w:hAnsi="Abadi" w:hint="cs"/>
          <w:color w:val="595959" w:themeColor="text1" w:themeTint="A6"/>
          <w:kern w:val="2"/>
          <w:sz w:val="32"/>
          <w:szCs w:val="32"/>
          <w:rtl/>
          <w:lang w:eastAsia="en-US"/>
          <w14:ligatures w14:val="standardContextual"/>
        </w:rPr>
        <w:t xml:space="preserve"> </w:t>
      </w:r>
    </w:p>
    <w:p w14:paraId="7D913008" w14:textId="19B8197F" w:rsidR="00325CF4" w:rsidRPr="002C67BC" w:rsidRDefault="002C67BC" w:rsidP="003578DC">
      <w:pPr>
        <w:ind w:left="90"/>
        <w:rPr>
          <w:rFonts w:ascii="Abadi" w:hAnsi="Abadi"/>
          <w:color w:val="595959" w:themeColor="text1" w:themeTint="A6"/>
          <w:kern w:val="2"/>
          <w:sz w:val="32"/>
          <w:szCs w:val="32"/>
          <w:lang w:eastAsia="en-US"/>
          <w14:ligatures w14:val="standardContextual"/>
        </w:rPr>
      </w:pPr>
      <w:r>
        <w:rPr>
          <w:rFonts w:ascii="Abadi" w:hAnsi="Abadi"/>
          <w:color w:val="595959" w:themeColor="text1" w:themeTint="A6"/>
          <w:kern w:val="2"/>
          <w:sz w:val="32"/>
          <w:szCs w:val="32"/>
          <w:lang w:eastAsia="en-US"/>
          <w14:ligatures w14:val="standardContextual"/>
        </w:rPr>
        <w:br w:type="page"/>
      </w:r>
    </w:p>
    <w:p w14:paraId="715C63BD" w14:textId="2582C16C" w:rsidR="00325CF4" w:rsidRPr="006B0BFB" w:rsidRDefault="00325CF4" w:rsidP="006B0BFB">
      <w:pPr>
        <w:pStyle w:val="HEEED1"/>
        <w:rPr>
          <w:sz w:val="36"/>
          <w:szCs w:val="22"/>
        </w:rPr>
      </w:pPr>
      <w:bookmarkStart w:id="49" w:name="_Toc153026878"/>
      <w:bookmarkStart w:id="50" w:name="_Toc153027152"/>
      <w:bookmarkStart w:id="51" w:name="_Toc166355757"/>
      <w:r w:rsidRPr="006B0BFB">
        <w:rPr>
          <w:sz w:val="36"/>
          <w:szCs w:val="22"/>
        </w:rPr>
        <w:lastRenderedPageBreak/>
        <w:t>references</w:t>
      </w:r>
      <w:bookmarkEnd w:id="49"/>
      <w:bookmarkEnd w:id="50"/>
      <w:bookmarkEnd w:id="51"/>
    </w:p>
    <w:p w14:paraId="006B2B72" w14:textId="61E7420D" w:rsidR="00325CF4" w:rsidRPr="00CE467E" w:rsidRDefault="00325CF4" w:rsidP="00325CF4">
      <w:pPr>
        <w:rPr>
          <w:rFonts w:ascii="Abadi" w:hAnsi="Abadi"/>
          <w:color w:val="595959" w:themeColor="text1" w:themeTint="A6"/>
          <w:kern w:val="2"/>
          <w:sz w:val="36"/>
          <w:szCs w:val="36"/>
          <w:lang w:eastAsia="en-US"/>
          <w14:ligatures w14:val="standardContextual"/>
        </w:rPr>
      </w:pPr>
    </w:p>
    <w:p w14:paraId="27C7AD40" w14:textId="238A3811" w:rsidR="00CE467E" w:rsidRDefault="00000000">
      <w:pPr>
        <w:pStyle w:val="ListParagraph"/>
        <w:numPr>
          <w:ilvl w:val="0"/>
          <w:numId w:val="13"/>
        </w:numPr>
        <w:tabs>
          <w:tab w:val="left" w:pos="0"/>
        </w:tabs>
        <w:spacing w:line="276" w:lineRule="auto"/>
        <w:ind w:left="630"/>
        <w:rPr>
          <w:rFonts w:ascii="Abadi" w:hAnsi="Abadi"/>
          <w:color w:val="595959" w:themeColor="text1" w:themeTint="A6"/>
          <w:sz w:val="36"/>
          <w:szCs w:val="36"/>
        </w:rPr>
      </w:pPr>
      <w:hyperlink r:id="rId28" w:history="1">
        <w:r w:rsidR="003578DC" w:rsidRPr="001930A9">
          <w:rPr>
            <w:rStyle w:val="Hyperlink"/>
            <w:rFonts w:ascii="Abadi" w:hAnsi="Abadi"/>
            <w:sz w:val="36"/>
            <w:szCs w:val="36"/>
          </w:rPr>
          <w:t>https://openjfx.io/openjfx-docs/</w:t>
        </w:r>
      </w:hyperlink>
    </w:p>
    <w:p w14:paraId="593A80A2" w14:textId="748AA78F" w:rsidR="003578DC" w:rsidRDefault="00000000">
      <w:pPr>
        <w:pStyle w:val="ListParagraph"/>
        <w:numPr>
          <w:ilvl w:val="1"/>
          <w:numId w:val="12"/>
        </w:numPr>
        <w:tabs>
          <w:tab w:val="left" w:pos="0"/>
          <w:tab w:val="left" w:pos="1800"/>
        </w:tabs>
        <w:spacing w:line="276" w:lineRule="auto"/>
        <w:ind w:left="630"/>
        <w:rPr>
          <w:rFonts w:ascii="Abadi" w:hAnsi="Abadi"/>
          <w:color w:val="595959" w:themeColor="text1" w:themeTint="A6"/>
          <w:sz w:val="36"/>
          <w:szCs w:val="36"/>
        </w:rPr>
      </w:pPr>
      <w:hyperlink r:id="rId29" w:history="1">
        <w:r w:rsidR="003578DC" w:rsidRPr="001930A9">
          <w:rPr>
            <w:rStyle w:val="Hyperlink"/>
            <w:rFonts w:ascii="Abadi" w:hAnsi="Abadi"/>
            <w:sz w:val="36"/>
            <w:szCs w:val="36"/>
          </w:rPr>
          <w:t>https://www.geeksforgeeks.org/java-util-hashmap-in-java-with-examples/</w:t>
        </w:r>
      </w:hyperlink>
    </w:p>
    <w:p w14:paraId="3FA6029B" w14:textId="5CB4611A" w:rsidR="003578DC" w:rsidRDefault="00000000">
      <w:pPr>
        <w:pStyle w:val="ListParagraph"/>
        <w:numPr>
          <w:ilvl w:val="1"/>
          <w:numId w:val="12"/>
        </w:numPr>
        <w:tabs>
          <w:tab w:val="left" w:pos="0"/>
          <w:tab w:val="left" w:pos="1800"/>
        </w:tabs>
        <w:spacing w:line="276" w:lineRule="auto"/>
        <w:ind w:left="630"/>
        <w:rPr>
          <w:rFonts w:ascii="Abadi" w:hAnsi="Abadi"/>
          <w:color w:val="595959" w:themeColor="text1" w:themeTint="A6"/>
          <w:sz w:val="36"/>
          <w:szCs w:val="36"/>
        </w:rPr>
      </w:pPr>
      <w:hyperlink r:id="rId30" w:history="1">
        <w:r w:rsidR="003578DC" w:rsidRPr="001930A9">
          <w:rPr>
            <w:rStyle w:val="Hyperlink"/>
            <w:rFonts w:ascii="Abadi" w:hAnsi="Abadi"/>
            <w:sz w:val="36"/>
            <w:szCs w:val="36"/>
          </w:rPr>
          <w:t>https://www.geeksforgeeks.org/list-interface-java-examples/</w:t>
        </w:r>
      </w:hyperlink>
    </w:p>
    <w:p w14:paraId="69848D45" w14:textId="07449573" w:rsidR="007529E2" w:rsidRPr="000667AA" w:rsidRDefault="00000000">
      <w:pPr>
        <w:pStyle w:val="ListParagraph"/>
        <w:numPr>
          <w:ilvl w:val="1"/>
          <w:numId w:val="12"/>
        </w:numPr>
        <w:tabs>
          <w:tab w:val="left" w:pos="0"/>
          <w:tab w:val="left" w:pos="1800"/>
        </w:tabs>
        <w:spacing w:line="276" w:lineRule="auto"/>
        <w:ind w:left="630"/>
        <w:rPr>
          <w:rFonts w:ascii="Abadi" w:hAnsi="Abadi"/>
          <w:color w:val="595959" w:themeColor="text1" w:themeTint="A6"/>
          <w:sz w:val="36"/>
          <w:szCs w:val="36"/>
        </w:rPr>
      </w:pPr>
      <w:hyperlink r:id="rId31" w:history="1">
        <w:r w:rsidR="003578DC" w:rsidRPr="001930A9">
          <w:rPr>
            <w:rStyle w:val="Hyperlink"/>
            <w:rFonts w:ascii="Abadi" w:hAnsi="Abadi"/>
            <w:sz w:val="36"/>
            <w:szCs w:val="36"/>
          </w:rPr>
          <w:t>https://sentry.io/answers/read-file-java/</w:t>
        </w:r>
      </w:hyperlink>
    </w:p>
    <w:p w14:paraId="5CAFC5E3" w14:textId="14D355E7" w:rsidR="003578DC" w:rsidRDefault="00000000">
      <w:pPr>
        <w:pStyle w:val="ListParagraph"/>
        <w:numPr>
          <w:ilvl w:val="1"/>
          <w:numId w:val="12"/>
        </w:numPr>
        <w:tabs>
          <w:tab w:val="left" w:pos="0"/>
          <w:tab w:val="left" w:pos="1800"/>
        </w:tabs>
        <w:spacing w:line="276" w:lineRule="auto"/>
        <w:ind w:left="630"/>
        <w:rPr>
          <w:rFonts w:ascii="Abadi" w:hAnsi="Abadi"/>
          <w:color w:val="595959" w:themeColor="text1" w:themeTint="A6"/>
          <w:sz w:val="36"/>
          <w:szCs w:val="36"/>
        </w:rPr>
      </w:pPr>
      <w:hyperlink r:id="rId32" w:history="1">
        <w:r w:rsidR="009A138B" w:rsidRPr="001930A9">
          <w:rPr>
            <w:rStyle w:val="Hyperlink"/>
            <w:rFonts w:ascii="Abadi" w:hAnsi="Abadi"/>
            <w:sz w:val="36"/>
            <w:szCs w:val="36"/>
          </w:rPr>
          <w:t>https://www.bbcgoodfoodme.com/</w:t>
        </w:r>
      </w:hyperlink>
    </w:p>
    <w:p w14:paraId="54DFA07E" w14:textId="77777777" w:rsidR="001F051B" w:rsidRDefault="001F051B" w:rsidP="001F051B">
      <w:pPr>
        <w:pStyle w:val="ListParagraph"/>
        <w:numPr>
          <w:ilvl w:val="0"/>
          <w:numId w:val="0"/>
        </w:numPr>
        <w:tabs>
          <w:tab w:val="left" w:pos="0"/>
          <w:tab w:val="left" w:pos="1800"/>
        </w:tabs>
        <w:spacing w:line="276" w:lineRule="auto"/>
        <w:ind w:left="630"/>
        <w:rPr>
          <w:rFonts w:ascii="Abadi" w:hAnsi="Abadi"/>
          <w:color w:val="595959" w:themeColor="text1" w:themeTint="A6"/>
          <w:sz w:val="36"/>
          <w:szCs w:val="36"/>
        </w:rPr>
      </w:pPr>
    </w:p>
    <w:p w14:paraId="713A231A" w14:textId="77777777" w:rsidR="009A138B" w:rsidRDefault="009A138B" w:rsidP="000667AA">
      <w:pPr>
        <w:pStyle w:val="ListParagraph"/>
        <w:numPr>
          <w:ilvl w:val="0"/>
          <w:numId w:val="0"/>
        </w:numPr>
        <w:tabs>
          <w:tab w:val="left" w:pos="0"/>
          <w:tab w:val="left" w:pos="1800"/>
        </w:tabs>
        <w:spacing w:line="276" w:lineRule="auto"/>
        <w:ind w:left="630"/>
        <w:rPr>
          <w:rFonts w:ascii="Abadi" w:hAnsi="Abadi"/>
          <w:color w:val="595959" w:themeColor="text1" w:themeTint="A6"/>
          <w:sz w:val="36"/>
          <w:szCs w:val="36"/>
        </w:rPr>
      </w:pPr>
    </w:p>
    <w:p w14:paraId="76A2567D" w14:textId="77777777" w:rsidR="003578DC" w:rsidRDefault="003578DC" w:rsidP="003578DC">
      <w:pPr>
        <w:pStyle w:val="ListParagraph"/>
        <w:numPr>
          <w:ilvl w:val="0"/>
          <w:numId w:val="0"/>
        </w:numPr>
        <w:tabs>
          <w:tab w:val="left" w:pos="0"/>
          <w:tab w:val="left" w:pos="1800"/>
        </w:tabs>
        <w:ind w:left="810"/>
        <w:rPr>
          <w:rFonts w:ascii="Abadi" w:hAnsi="Abadi"/>
          <w:color w:val="595959" w:themeColor="text1" w:themeTint="A6"/>
          <w:sz w:val="36"/>
          <w:szCs w:val="36"/>
        </w:rPr>
      </w:pPr>
    </w:p>
    <w:p w14:paraId="19307BBA" w14:textId="77777777" w:rsidR="003578DC" w:rsidRPr="00CE467E" w:rsidRDefault="003578DC" w:rsidP="00CE467E">
      <w:pPr>
        <w:pStyle w:val="ListParagraph"/>
        <w:numPr>
          <w:ilvl w:val="0"/>
          <w:numId w:val="0"/>
        </w:numPr>
        <w:ind w:left="720"/>
        <w:rPr>
          <w:rFonts w:ascii="Abadi" w:hAnsi="Abadi"/>
          <w:color w:val="595959" w:themeColor="text1" w:themeTint="A6"/>
          <w:sz w:val="36"/>
          <w:szCs w:val="36"/>
        </w:rPr>
      </w:pPr>
    </w:p>
    <w:p w14:paraId="68D3A4A7" w14:textId="77777777" w:rsidR="00325CF4" w:rsidRPr="00367705" w:rsidRDefault="00325CF4" w:rsidP="00325CF4">
      <w:pPr>
        <w:ind w:left="180"/>
        <w:rPr>
          <w:rFonts w:ascii="Abadi" w:hAnsi="Abadi"/>
          <w:color w:val="595959" w:themeColor="text1" w:themeTint="A6"/>
        </w:rPr>
      </w:pPr>
    </w:p>
    <w:p w14:paraId="1A6097FD" w14:textId="77777777" w:rsidR="00325CF4" w:rsidRPr="00367705" w:rsidRDefault="00325CF4" w:rsidP="00325CF4">
      <w:pPr>
        <w:rPr>
          <w:rFonts w:ascii="Abadi" w:hAnsi="Abadi"/>
          <w:color w:val="595959" w:themeColor="text1" w:themeTint="A6"/>
        </w:rPr>
      </w:pPr>
    </w:p>
    <w:p w14:paraId="06B383B4" w14:textId="7FDDCE5A" w:rsidR="00325CF4" w:rsidRPr="00367705" w:rsidRDefault="00325CF4" w:rsidP="00325CF4">
      <w:pPr>
        <w:pStyle w:val="ListParagraph"/>
        <w:numPr>
          <w:ilvl w:val="0"/>
          <w:numId w:val="0"/>
        </w:numPr>
        <w:ind w:left="720"/>
        <w:rPr>
          <w:rFonts w:ascii="Abadi" w:hAnsi="Abadi"/>
          <w:b w:val="0"/>
          <w:bCs w:val="0"/>
          <w:color w:val="595959" w:themeColor="text1" w:themeTint="A6"/>
        </w:rPr>
      </w:pPr>
      <w:r w:rsidRPr="00367705">
        <w:rPr>
          <w:rFonts w:ascii="Abadi" w:hAnsi="Abadi"/>
          <w:b w:val="0"/>
          <w:bCs w:val="0"/>
          <w:color w:val="595959" w:themeColor="text1" w:themeTint="A6"/>
        </w:rPr>
        <w:t xml:space="preserve"> </w:t>
      </w:r>
    </w:p>
    <w:p w14:paraId="2FD04C1C" w14:textId="77777777" w:rsidR="00325CF4" w:rsidRPr="0035367B" w:rsidRDefault="00325CF4" w:rsidP="00325CF4"/>
    <w:p w14:paraId="65049F18" w14:textId="77777777" w:rsidR="00325CF4" w:rsidRDefault="00325CF4" w:rsidP="00325CF4">
      <w:pPr>
        <w:rPr>
          <w:rFonts w:ascii="Abadi" w:hAnsi="Abadi"/>
          <w:sz w:val="28"/>
          <w:szCs w:val="28"/>
        </w:rPr>
      </w:pPr>
    </w:p>
    <w:p w14:paraId="7D583C26" w14:textId="77777777" w:rsidR="00325CF4" w:rsidRDefault="00325CF4" w:rsidP="00325CF4">
      <w:pPr>
        <w:rPr>
          <w:rFonts w:ascii="Abadi" w:hAnsi="Abadi"/>
          <w:sz w:val="28"/>
          <w:szCs w:val="28"/>
        </w:rPr>
      </w:pPr>
    </w:p>
    <w:p w14:paraId="3D08753E" w14:textId="77777777" w:rsidR="00325CF4" w:rsidRDefault="00325CF4" w:rsidP="00325CF4">
      <w:pPr>
        <w:rPr>
          <w:rFonts w:ascii="Abadi" w:hAnsi="Abadi"/>
          <w:sz w:val="28"/>
          <w:szCs w:val="28"/>
        </w:rPr>
      </w:pPr>
    </w:p>
    <w:p w14:paraId="088693AF" w14:textId="77777777" w:rsidR="00325CF4" w:rsidRDefault="00325CF4" w:rsidP="00325CF4">
      <w:pPr>
        <w:rPr>
          <w:rFonts w:ascii="Abadi" w:hAnsi="Abadi"/>
          <w:sz w:val="28"/>
          <w:szCs w:val="28"/>
        </w:rPr>
      </w:pPr>
    </w:p>
    <w:p w14:paraId="2DDC50FB" w14:textId="77777777" w:rsidR="00325CF4" w:rsidRDefault="00325CF4" w:rsidP="00325CF4">
      <w:pPr>
        <w:rPr>
          <w:rFonts w:ascii="Abadi" w:hAnsi="Abadi"/>
          <w:sz w:val="28"/>
          <w:szCs w:val="28"/>
        </w:rPr>
      </w:pPr>
    </w:p>
    <w:p w14:paraId="781B6DB2" w14:textId="77777777" w:rsidR="00325CF4" w:rsidRDefault="00325CF4" w:rsidP="00325CF4">
      <w:pPr>
        <w:rPr>
          <w:rFonts w:ascii="Abadi" w:hAnsi="Abadi"/>
          <w:sz w:val="28"/>
          <w:szCs w:val="28"/>
        </w:rPr>
      </w:pPr>
    </w:p>
    <w:p w14:paraId="4F4C2E90" w14:textId="77777777" w:rsidR="00325CF4" w:rsidRDefault="00325CF4" w:rsidP="00325CF4">
      <w:pPr>
        <w:rPr>
          <w:rFonts w:ascii="Abadi" w:hAnsi="Abadi"/>
          <w:sz w:val="28"/>
          <w:szCs w:val="28"/>
        </w:rPr>
      </w:pPr>
    </w:p>
    <w:p w14:paraId="5E4D6359" w14:textId="328989F1" w:rsidR="00325CF4" w:rsidRDefault="00325CF4" w:rsidP="00325CF4">
      <w:pPr>
        <w:rPr>
          <w:rFonts w:ascii="Abadi" w:hAnsi="Abadi"/>
          <w:sz w:val="28"/>
          <w:szCs w:val="28"/>
        </w:rPr>
      </w:pPr>
    </w:p>
    <w:sectPr w:rsidR="00325CF4" w:rsidSect="00B41DF3">
      <w:footerReference w:type="default" r:id="rId33"/>
      <w:pgSz w:w="12240" w:h="15840" w:code="1"/>
      <w:pgMar w:top="1440" w:right="1440" w:bottom="1440" w:left="1440" w:header="720" w:footer="864" w:gutter="0"/>
      <w:pgBorders w:display="notFirstPage" w:offsetFrom="page">
        <w:left w:val="thinThickThinMediumGap" w:sz="24" w:space="24" w:color="2572C0" w:themeColor="accent3" w:themeShade="E6"/>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DB7CDF" w14:textId="77777777" w:rsidR="00826DA7" w:rsidRDefault="00826DA7">
      <w:pPr>
        <w:spacing w:after="0" w:line="240" w:lineRule="auto"/>
      </w:pPr>
      <w:r>
        <w:separator/>
      </w:r>
    </w:p>
  </w:endnote>
  <w:endnote w:type="continuationSeparator" w:id="0">
    <w:p w14:paraId="67A6F05B" w14:textId="77777777" w:rsidR="00826DA7" w:rsidRDefault="00826D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Times New Roman (Body CS)">
    <w:altName w:val="Times New Roman"/>
    <w:charset w:val="00"/>
    <w:family w:val="roman"/>
    <w:pitch w:val="default"/>
  </w:font>
  <w:font w:name="Times New Roman (Headings CS)">
    <w:altName w:val="Times New Roman"/>
    <w:panose1 w:val="00000000000000000000"/>
    <w:charset w:val="00"/>
    <w:family w:val="roman"/>
    <w:notTrueType/>
    <w:pitch w:val="default"/>
  </w:font>
  <w:font w:name="Abadi">
    <w:charset w:val="00"/>
    <w:family w:val="swiss"/>
    <w:pitch w:val="variable"/>
    <w:sig w:usb0="80000003" w:usb1="00000000" w:usb2="00000000" w:usb3="00000000" w:csb0="00000001" w:csb1="00000000"/>
  </w:font>
  <w:font w:name="Amasis MT Pro Black">
    <w:charset w:val="00"/>
    <w:family w:val="roman"/>
    <w:pitch w:val="variable"/>
    <w:sig w:usb0="A00000AF" w:usb1="4000205B" w:usb2="00000000" w:usb3="00000000" w:csb0="00000093" w:csb1="00000000"/>
  </w:font>
  <w:font w:name="Aharoni">
    <w:charset w:val="B1"/>
    <w:family w:val="auto"/>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89E0CA" w14:textId="77777777" w:rsidR="001E042A" w:rsidRDefault="001E042A" w:rsidP="001E042A">
    <w:pPr>
      <w:pStyle w:val="Footer"/>
    </w:pPr>
    <w:r w:rsidRPr="001E042A">
      <w:fldChar w:fldCharType="begin"/>
    </w:r>
    <w:r w:rsidRPr="001E042A">
      <w:instrText xml:space="preserve"> PAGE   \* MERGEFORMAT </w:instrText>
    </w:r>
    <w:r w:rsidRPr="001E042A">
      <w:fldChar w:fldCharType="separate"/>
    </w:r>
    <w:r w:rsidR="00D57E3E">
      <w:t>1</w:t>
    </w:r>
    <w:r w:rsidRPr="001E042A">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61A797" w14:textId="77777777" w:rsidR="00826DA7" w:rsidRDefault="00826DA7">
      <w:pPr>
        <w:spacing w:after="0" w:line="240" w:lineRule="auto"/>
      </w:pPr>
      <w:r>
        <w:separator/>
      </w:r>
    </w:p>
  </w:footnote>
  <w:footnote w:type="continuationSeparator" w:id="0">
    <w:p w14:paraId="77094DB5" w14:textId="77777777" w:rsidR="00826DA7" w:rsidRDefault="00826D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alt="Badge Tick1 with solid fill" style="width:14.4pt;height:14.4pt;visibility:visible"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" o:bullet="t">
        <v:imagedata r:id="rId1" o:title="" croptop="-2275f" cropbottom="-1821f" cropleft="-2275f" cropright="-1821f"/>
      </v:shape>
    </w:pict>
  </w:numPicBullet>
  <w:abstractNum w:abstractNumId="0" w15:restartNumberingAfterBreak="0">
    <w:nsid w:val="03C70D53"/>
    <w:multiLevelType w:val="hybridMultilevel"/>
    <w:tmpl w:val="808E6282"/>
    <w:lvl w:ilvl="0" w:tplc="9718FB6E">
      <w:start w:val="1"/>
      <w:numFmt w:val="bullet"/>
      <w:pStyle w:val="Style1"/>
      <w:lvlText w:val=""/>
      <w:lvlPicBulletId w:val="0"/>
      <w:lvlJc w:val="left"/>
      <w:pPr>
        <w:tabs>
          <w:tab w:val="num" w:pos="540"/>
        </w:tabs>
        <w:ind w:left="540" w:hanging="360"/>
      </w:pPr>
      <w:rPr>
        <w:rFonts w:ascii="Symbol" w:hAnsi="Symbol" w:hint="default"/>
      </w:rPr>
    </w:lvl>
    <w:lvl w:ilvl="1" w:tplc="CFA2F546" w:tentative="1">
      <w:start w:val="1"/>
      <w:numFmt w:val="bullet"/>
      <w:lvlText w:val=""/>
      <w:lvlJc w:val="left"/>
      <w:pPr>
        <w:tabs>
          <w:tab w:val="num" w:pos="1260"/>
        </w:tabs>
        <w:ind w:left="1260" w:hanging="360"/>
      </w:pPr>
      <w:rPr>
        <w:rFonts w:ascii="Symbol" w:hAnsi="Symbol" w:hint="default"/>
      </w:rPr>
    </w:lvl>
    <w:lvl w:ilvl="2" w:tplc="38E87902" w:tentative="1">
      <w:start w:val="1"/>
      <w:numFmt w:val="bullet"/>
      <w:lvlText w:val=""/>
      <w:lvlJc w:val="left"/>
      <w:pPr>
        <w:tabs>
          <w:tab w:val="num" w:pos="1980"/>
        </w:tabs>
        <w:ind w:left="1980" w:hanging="360"/>
      </w:pPr>
      <w:rPr>
        <w:rFonts w:ascii="Symbol" w:hAnsi="Symbol" w:hint="default"/>
      </w:rPr>
    </w:lvl>
    <w:lvl w:ilvl="3" w:tplc="D62612DC" w:tentative="1">
      <w:start w:val="1"/>
      <w:numFmt w:val="bullet"/>
      <w:lvlText w:val=""/>
      <w:lvlJc w:val="left"/>
      <w:pPr>
        <w:tabs>
          <w:tab w:val="num" w:pos="2700"/>
        </w:tabs>
        <w:ind w:left="2700" w:hanging="360"/>
      </w:pPr>
      <w:rPr>
        <w:rFonts w:ascii="Symbol" w:hAnsi="Symbol" w:hint="default"/>
      </w:rPr>
    </w:lvl>
    <w:lvl w:ilvl="4" w:tplc="BF560022" w:tentative="1">
      <w:start w:val="1"/>
      <w:numFmt w:val="bullet"/>
      <w:lvlText w:val=""/>
      <w:lvlJc w:val="left"/>
      <w:pPr>
        <w:tabs>
          <w:tab w:val="num" w:pos="3420"/>
        </w:tabs>
        <w:ind w:left="3420" w:hanging="360"/>
      </w:pPr>
      <w:rPr>
        <w:rFonts w:ascii="Symbol" w:hAnsi="Symbol" w:hint="default"/>
      </w:rPr>
    </w:lvl>
    <w:lvl w:ilvl="5" w:tplc="7DC0A6BC" w:tentative="1">
      <w:start w:val="1"/>
      <w:numFmt w:val="bullet"/>
      <w:lvlText w:val=""/>
      <w:lvlJc w:val="left"/>
      <w:pPr>
        <w:tabs>
          <w:tab w:val="num" w:pos="4140"/>
        </w:tabs>
        <w:ind w:left="4140" w:hanging="360"/>
      </w:pPr>
      <w:rPr>
        <w:rFonts w:ascii="Symbol" w:hAnsi="Symbol" w:hint="default"/>
      </w:rPr>
    </w:lvl>
    <w:lvl w:ilvl="6" w:tplc="0CDA4840" w:tentative="1">
      <w:start w:val="1"/>
      <w:numFmt w:val="bullet"/>
      <w:lvlText w:val=""/>
      <w:lvlJc w:val="left"/>
      <w:pPr>
        <w:tabs>
          <w:tab w:val="num" w:pos="4860"/>
        </w:tabs>
        <w:ind w:left="4860" w:hanging="360"/>
      </w:pPr>
      <w:rPr>
        <w:rFonts w:ascii="Symbol" w:hAnsi="Symbol" w:hint="default"/>
      </w:rPr>
    </w:lvl>
    <w:lvl w:ilvl="7" w:tplc="507ABBDE" w:tentative="1">
      <w:start w:val="1"/>
      <w:numFmt w:val="bullet"/>
      <w:lvlText w:val=""/>
      <w:lvlJc w:val="left"/>
      <w:pPr>
        <w:tabs>
          <w:tab w:val="num" w:pos="5580"/>
        </w:tabs>
        <w:ind w:left="5580" w:hanging="360"/>
      </w:pPr>
      <w:rPr>
        <w:rFonts w:ascii="Symbol" w:hAnsi="Symbol" w:hint="default"/>
      </w:rPr>
    </w:lvl>
    <w:lvl w:ilvl="8" w:tplc="E30A97B8" w:tentative="1">
      <w:start w:val="1"/>
      <w:numFmt w:val="bullet"/>
      <w:lvlText w:val=""/>
      <w:lvlJc w:val="left"/>
      <w:pPr>
        <w:tabs>
          <w:tab w:val="num" w:pos="6300"/>
        </w:tabs>
        <w:ind w:left="6300" w:hanging="360"/>
      </w:pPr>
      <w:rPr>
        <w:rFonts w:ascii="Symbol" w:hAnsi="Symbol" w:hint="default"/>
      </w:rPr>
    </w:lvl>
  </w:abstractNum>
  <w:abstractNum w:abstractNumId="1" w15:restartNumberingAfterBreak="0">
    <w:nsid w:val="05BD582D"/>
    <w:multiLevelType w:val="hybridMultilevel"/>
    <w:tmpl w:val="DC8EDEF8"/>
    <w:lvl w:ilvl="0" w:tplc="FD3EBE6C">
      <w:start w:val="1"/>
      <w:numFmt w:val="bullet"/>
      <w:pStyle w:val="Heading2"/>
      <w:lvlText w:val=""/>
      <w:lvlPicBulletId w:val="0"/>
      <w:lvlJc w:val="left"/>
      <w:pPr>
        <w:tabs>
          <w:tab w:val="num" w:pos="360"/>
        </w:tabs>
        <w:ind w:left="36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C4736C"/>
    <w:multiLevelType w:val="hybridMultilevel"/>
    <w:tmpl w:val="2826A07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EF41A0"/>
    <w:multiLevelType w:val="hybridMultilevel"/>
    <w:tmpl w:val="9716D4D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09E5FC0"/>
    <w:multiLevelType w:val="hybridMultilevel"/>
    <w:tmpl w:val="C54A3A4A"/>
    <w:lvl w:ilvl="0" w:tplc="A7085F60">
      <w:start w:val="1"/>
      <w:numFmt w:val="decimal"/>
      <w:pStyle w:val="ListParagraph"/>
      <w:lvlText w:val="%1."/>
      <w:lvlJc w:val="left"/>
      <w:pPr>
        <w:ind w:left="3330" w:hanging="360"/>
      </w:pPr>
    </w:lvl>
    <w:lvl w:ilvl="1" w:tplc="04090019" w:tentative="1">
      <w:start w:val="1"/>
      <w:numFmt w:val="lowerLetter"/>
      <w:lvlText w:val="%2."/>
      <w:lvlJc w:val="left"/>
      <w:pPr>
        <w:ind w:left="4050" w:hanging="360"/>
      </w:pPr>
    </w:lvl>
    <w:lvl w:ilvl="2" w:tplc="0409001B" w:tentative="1">
      <w:start w:val="1"/>
      <w:numFmt w:val="lowerRoman"/>
      <w:lvlText w:val="%3."/>
      <w:lvlJc w:val="right"/>
      <w:pPr>
        <w:ind w:left="4770" w:hanging="180"/>
      </w:pPr>
    </w:lvl>
    <w:lvl w:ilvl="3" w:tplc="0409000F" w:tentative="1">
      <w:start w:val="1"/>
      <w:numFmt w:val="decimal"/>
      <w:lvlText w:val="%4."/>
      <w:lvlJc w:val="left"/>
      <w:pPr>
        <w:ind w:left="5490" w:hanging="360"/>
      </w:pPr>
    </w:lvl>
    <w:lvl w:ilvl="4" w:tplc="04090019" w:tentative="1">
      <w:start w:val="1"/>
      <w:numFmt w:val="lowerLetter"/>
      <w:lvlText w:val="%5."/>
      <w:lvlJc w:val="left"/>
      <w:pPr>
        <w:ind w:left="6210" w:hanging="360"/>
      </w:pPr>
    </w:lvl>
    <w:lvl w:ilvl="5" w:tplc="0409001B" w:tentative="1">
      <w:start w:val="1"/>
      <w:numFmt w:val="lowerRoman"/>
      <w:lvlText w:val="%6."/>
      <w:lvlJc w:val="right"/>
      <w:pPr>
        <w:ind w:left="6930" w:hanging="180"/>
      </w:pPr>
    </w:lvl>
    <w:lvl w:ilvl="6" w:tplc="0409000F" w:tentative="1">
      <w:start w:val="1"/>
      <w:numFmt w:val="decimal"/>
      <w:lvlText w:val="%7."/>
      <w:lvlJc w:val="left"/>
      <w:pPr>
        <w:ind w:left="7650" w:hanging="360"/>
      </w:pPr>
    </w:lvl>
    <w:lvl w:ilvl="7" w:tplc="04090019" w:tentative="1">
      <w:start w:val="1"/>
      <w:numFmt w:val="lowerLetter"/>
      <w:lvlText w:val="%8."/>
      <w:lvlJc w:val="left"/>
      <w:pPr>
        <w:ind w:left="8370" w:hanging="360"/>
      </w:pPr>
    </w:lvl>
    <w:lvl w:ilvl="8" w:tplc="0409001B" w:tentative="1">
      <w:start w:val="1"/>
      <w:numFmt w:val="lowerRoman"/>
      <w:lvlText w:val="%9."/>
      <w:lvlJc w:val="right"/>
      <w:pPr>
        <w:ind w:left="9090" w:hanging="180"/>
      </w:pPr>
    </w:lvl>
  </w:abstractNum>
  <w:abstractNum w:abstractNumId="5" w15:restartNumberingAfterBreak="0">
    <w:nsid w:val="4F787987"/>
    <w:multiLevelType w:val="multilevel"/>
    <w:tmpl w:val="DBDC0512"/>
    <w:lvl w:ilvl="0">
      <w:start w:val="1"/>
      <w:numFmt w:val="decimal"/>
      <w:pStyle w:val="ListNumber"/>
      <w:lvlText w:val="%1."/>
      <w:lvlJc w:val="left"/>
      <w:pPr>
        <w:tabs>
          <w:tab w:val="num" w:pos="360"/>
        </w:tabs>
        <w:ind w:left="360" w:hanging="360"/>
      </w:pPr>
      <w:rPr>
        <w:rFonts w:hint="default"/>
        <w:color w:val="374C80" w:themeColor="accent1" w:themeShade="BF"/>
      </w:rPr>
    </w:lvl>
    <w:lvl w:ilvl="1">
      <w:start w:val="1"/>
      <w:numFmt w:val="decimal"/>
      <w:lvlText w:val="%2."/>
      <w:lvlJc w:val="left"/>
      <w:pPr>
        <w:ind w:left="1440" w:hanging="360"/>
      </w:pPr>
      <w:rPr>
        <w:rFonts w:hint="default"/>
        <w:color w:val="374C80" w:themeColor="accent1" w:themeShade="BF"/>
      </w:rPr>
    </w:lvl>
    <w:lvl w:ilvl="2">
      <w:start w:val="1"/>
      <w:numFmt w:val="decimal"/>
      <w:lvlText w:val="%3."/>
      <w:lvlJc w:val="right"/>
      <w:pPr>
        <w:ind w:left="2160" w:hanging="180"/>
      </w:pPr>
      <w:rPr>
        <w:rFonts w:hint="default"/>
        <w:color w:val="374C80" w:themeColor="accent1" w:themeShade="BF"/>
      </w:rPr>
    </w:lvl>
    <w:lvl w:ilvl="3">
      <w:start w:val="1"/>
      <w:numFmt w:val="decimal"/>
      <w:lvlText w:val="%4."/>
      <w:lvlJc w:val="left"/>
      <w:pPr>
        <w:ind w:left="2880" w:hanging="360"/>
      </w:pPr>
      <w:rPr>
        <w:rFonts w:hint="default"/>
        <w:color w:val="374C80" w:themeColor="accent1" w:themeShade="BF"/>
      </w:rPr>
    </w:lvl>
    <w:lvl w:ilvl="4">
      <w:start w:val="1"/>
      <w:numFmt w:val="decimal"/>
      <w:lvlText w:val="%5."/>
      <w:lvlJc w:val="left"/>
      <w:pPr>
        <w:ind w:left="3600" w:hanging="360"/>
      </w:pPr>
      <w:rPr>
        <w:rFonts w:hint="default"/>
        <w:color w:val="374C80" w:themeColor="accent1" w:themeShade="BF"/>
      </w:rPr>
    </w:lvl>
    <w:lvl w:ilvl="5">
      <w:start w:val="1"/>
      <w:numFmt w:val="decimal"/>
      <w:lvlText w:val="%6."/>
      <w:lvlJc w:val="right"/>
      <w:pPr>
        <w:ind w:left="4320" w:hanging="180"/>
      </w:pPr>
      <w:rPr>
        <w:rFonts w:hint="default"/>
        <w:color w:val="374C80" w:themeColor="accent1" w:themeShade="BF"/>
      </w:rPr>
    </w:lvl>
    <w:lvl w:ilvl="6">
      <w:start w:val="1"/>
      <w:numFmt w:val="decimal"/>
      <w:lvlText w:val="%7."/>
      <w:lvlJc w:val="left"/>
      <w:pPr>
        <w:ind w:left="5040" w:hanging="360"/>
      </w:pPr>
      <w:rPr>
        <w:rFonts w:hint="default"/>
        <w:color w:val="374C80" w:themeColor="accent1" w:themeShade="BF"/>
      </w:rPr>
    </w:lvl>
    <w:lvl w:ilvl="7">
      <w:start w:val="1"/>
      <w:numFmt w:val="decimal"/>
      <w:lvlText w:val="%8."/>
      <w:lvlJc w:val="left"/>
      <w:pPr>
        <w:ind w:left="5760" w:hanging="360"/>
      </w:pPr>
      <w:rPr>
        <w:rFonts w:hint="default"/>
        <w:color w:val="374C80" w:themeColor="accent1" w:themeShade="BF"/>
      </w:rPr>
    </w:lvl>
    <w:lvl w:ilvl="8">
      <w:start w:val="1"/>
      <w:numFmt w:val="decimal"/>
      <w:lvlText w:val="%9."/>
      <w:lvlJc w:val="right"/>
      <w:pPr>
        <w:ind w:left="6480" w:hanging="180"/>
      </w:pPr>
      <w:rPr>
        <w:rFonts w:hint="default"/>
        <w:color w:val="374C80" w:themeColor="accent1" w:themeShade="BF"/>
      </w:rPr>
    </w:lvl>
  </w:abstractNum>
  <w:abstractNum w:abstractNumId="6" w15:restartNumberingAfterBreak="0">
    <w:nsid w:val="565252BB"/>
    <w:multiLevelType w:val="hybridMultilevel"/>
    <w:tmpl w:val="7FC4ED64"/>
    <w:lvl w:ilvl="0" w:tplc="04090003">
      <w:start w:val="1"/>
      <w:numFmt w:val="bullet"/>
      <w:lvlText w:val="o"/>
      <w:lvlJc w:val="left"/>
      <w:pPr>
        <w:ind w:left="1440" w:hanging="360"/>
      </w:pPr>
      <w:rPr>
        <w:rFonts w:ascii="Courier New" w:hAnsi="Courier New" w:cs="Courier New"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7" w15:restartNumberingAfterBreak="0">
    <w:nsid w:val="643168DC"/>
    <w:multiLevelType w:val="hybridMultilevel"/>
    <w:tmpl w:val="A7946AF2"/>
    <w:lvl w:ilvl="0" w:tplc="36F6D8C2">
      <w:start w:val="1"/>
      <w:numFmt w:val="decimal"/>
      <w:pStyle w:val="HEEED3"/>
      <w:lvlText w:val="%1."/>
      <w:lvlJc w:val="left"/>
      <w:pPr>
        <w:ind w:left="540" w:hanging="360"/>
      </w:pPr>
      <w:rPr>
        <w:rFonts w:hint="default"/>
        <w:color w:val="77697A" w:themeColor="accent6" w:themeShade="BF"/>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8" w15:restartNumberingAfterBreak="0">
    <w:nsid w:val="657E5D71"/>
    <w:multiLevelType w:val="multilevel"/>
    <w:tmpl w:val="5F92E4C4"/>
    <w:lvl w:ilvl="0">
      <w:start w:val="1"/>
      <w:numFmt w:val="bullet"/>
      <w:pStyle w:val="ListBullet"/>
      <w:lvlText w:val=""/>
      <w:lvlJc w:val="left"/>
      <w:pPr>
        <w:tabs>
          <w:tab w:val="num" w:pos="360"/>
        </w:tabs>
        <w:ind w:left="432" w:hanging="288"/>
      </w:pPr>
      <w:rPr>
        <w:rFonts w:ascii="Symbol" w:hAnsi="Symbol" w:hint="default"/>
        <w:color w:val="374C80" w:themeColor="accent1" w:themeShade="BF"/>
      </w:rPr>
    </w:lvl>
    <w:lvl w:ilvl="1">
      <w:start w:val="1"/>
      <w:numFmt w:val="bullet"/>
      <w:lvlText w:val="o"/>
      <w:lvlJc w:val="left"/>
      <w:pPr>
        <w:ind w:left="1440" w:hanging="360"/>
      </w:pPr>
      <w:rPr>
        <w:rFonts w:ascii="Courier New" w:hAnsi="Courier New" w:hint="default"/>
        <w:color w:val="374C80" w:themeColor="accent1" w:themeShade="BF"/>
      </w:rPr>
    </w:lvl>
    <w:lvl w:ilvl="2">
      <w:start w:val="1"/>
      <w:numFmt w:val="bullet"/>
      <w:lvlText w:val=""/>
      <w:lvlJc w:val="left"/>
      <w:pPr>
        <w:ind w:left="2160" w:hanging="360"/>
      </w:pPr>
      <w:rPr>
        <w:rFonts w:ascii="Wingdings" w:hAnsi="Wingdings" w:hint="default"/>
        <w:color w:val="374C80" w:themeColor="accent1" w:themeShade="BF"/>
      </w:rPr>
    </w:lvl>
    <w:lvl w:ilvl="3">
      <w:start w:val="1"/>
      <w:numFmt w:val="bullet"/>
      <w:lvlText w:val=""/>
      <w:lvlJc w:val="left"/>
      <w:pPr>
        <w:ind w:left="2880" w:hanging="360"/>
      </w:pPr>
      <w:rPr>
        <w:rFonts w:ascii="Symbol" w:hAnsi="Symbol" w:hint="default"/>
        <w:color w:val="374C80" w:themeColor="accent1" w:themeShade="BF"/>
      </w:rPr>
    </w:lvl>
    <w:lvl w:ilvl="4">
      <w:start w:val="1"/>
      <w:numFmt w:val="bullet"/>
      <w:lvlText w:val="o"/>
      <w:lvlJc w:val="left"/>
      <w:pPr>
        <w:ind w:left="3600" w:hanging="360"/>
      </w:pPr>
      <w:rPr>
        <w:rFonts w:ascii="Courier New" w:hAnsi="Courier New" w:hint="default"/>
        <w:color w:val="374C80" w:themeColor="accent1" w:themeShade="BF"/>
      </w:rPr>
    </w:lvl>
    <w:lvl w:ilvl="5">
      <w:start w:val="1"/>
      <w:numFmt w:val="bullet"/>
      <w:lvlText w:val=""/>
      <w:lvlJc w:val="left"/>
      <w:pPr>
        <w:ind w:left="4320" w:hanging="360"/>
      </w:pPr>
      <w:rPr>
        <w:rFonts w:ascii="Wingdings" w:hAnsi="Wingdings" w:hint="default"/>
        <w:color w:val="374C80" w:themeColor="accent1" w:themeShade="BF"/>
      </w:rPr>
    </w:lvl>
    <w:lvl w:ilvl="6">
      <w:start w:val="1"/>
      <w:numFmt w:val="bullet"/>
      <w:lvlText w:val=""/>
      <w:lvlJc w:val="left"/>
      <w:pPr>
        <w:ind w:left="5040" w:hanging="360"/>
      </w:pPr>
      <w:rPr>
        <w:rFonts w:ascii="Symbol" w:hAnsi="Symbol" w:hint="default"/>
        <w:color w:val="374C80" w:themeColor="accent1" w:themeShade="BF"/>
      </w:rPr>
    </w:lvl>
    <w:lvl w:ilvl="7">
      <w:start w:val="1"/>
      <w:numFmt w:val="bullet"/>
      <w:lvlText w:val="o"/>
      <w:lvlJc w:val="left"/>
      <w:pPr>
        <w:ind w:left="5760" w:hanging="360"/>
      </w:pPr>
      <w:rPr>
        <w:rFonts w:ascii="Courier New" w:hAnsi="Courier New" w:hint="default"/>
        <w:color w:val="374C80" w:themeColor="accent1" w:themeShade="BF"/>
      </w:rPr>
    </w:lvl>
    <w:lvl w:ilvl="8">
      <w:start w:val="1"/>
      <w:numFmt w:val="bullet"/>
      <w:lvlText w:val=""/>
      <w:lvlJc w:val="left"/>
      <w:pPr>
        <w:ind w:left="6480" w:hanging="360"/>
      </w:pPr>
      <w:rPr>
        <w:rFonts w:ascii="Wingdings" w:hAnsi="Wingdings" w:hint="default"/>
        <w:color w:val="374C80" w:themeColor="accent1" w:themeShade="BF"/>
      </w:rPr>
    </w:lvl>
  </w:abstractNum>
  <w:abstractNum w:abstractNumId="9" w15:restartNumberingAfterBreak="0">
    <w:nsid w:val="778A4810"/>
    <w:multiLevelType w:val="hybridMultilevel"/>
    <w:tmpl w:val="C93EDF14"/>
    <w:lvl w:ilvl="0" w:tplc="070CCB78">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0" w15:restartNumberingAfterBreak="0">
    <w:nsid w:val="7BE96010"/>
    <w:multiLevelType w:val="hybridMultilevel"/>
    <w:tmpl w:val="2A34872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773436715">
    <w:abstractNumId w:val="8"/>
  </w:num>
  <w:num w:numId="2" w16cid:durableId="65955723">
    <w:abstractNumId w:val="1"/>
  </w:num>
  <w:num w:numId="3" w16cid:durableId="61148622">
    <w:abstractNumId w:val="5"/>
  </w:num>
  <w:num w:numId="4" w16cid:durableId="778329487">
    <w:abstractNumId w:val="4"/>
  </w:num>
  <w:num w:numId="5" w16cid:durableId="1940796964">
    <w:abstractNumId w:val="0"/>
  </w:num>
  <w:num w:numId="6" w16cid:durableId="2007904026">
    <w:abstractNumId w:val="7"/>
  </w:num>
  <w:num w:numId="7" w16cid:durableId="1287008585">
    <w:abstractNumId w:val="7"/>
    <w:lvlOverride w:ilvl="0">
      <w:startOverride w:val="3"/>
    </w:lvlOverride>
  </w:num>
  <w:num w:numId="8" w16cid:durableId="295718923">
    <w:abstractNumId w:val="2"/>
  </w:num>
  <w:num w:numId="9" w16cid:durableId="2085443610">
    <w:abstractNumId w:val="3"/>
  </w:num>
  <w:num w:numId="10" w16cid:durableId="490830228">
    <w:abstractNumId w:val="9"/>
  </w:num>
  <w:num w:numId="11" w16cid:durableId="559054692">
    <w:abstractNumId w:val="7"/>
    <w:lvlOverride w:ilvl="0">
      <w:startOverride w:val="1"/>
    </w:lvlOverride>
  </w:num>
  <w:num w:numId="12" w16cid:durableId="2040468123">
    <w:abstractNumId w:val="10"/>
  </w:num>
  <w:num w:numId="13" w16cid:durableId="582572663">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proofState w:spelling="clean" w:grammar="clean"/>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7AE6"/>
    <w:rsid w:val="000232EA"/>
    <w:rsid w:val="00023DA4"/>
    <w:rsid w:val="000259A3"/>
    <w:rsid w:val="000277C5"/>
    <w:rsid w:val="00030474"/>
    <w:rsid w:val="00045F14"/>
    <w:rsid w:val="0004739A"/>
    <w:rsid w:val="000667AA"/>
    <w:rsid w:val="00083B37"/>
    <w:rsid w:val="00094F49"/>
    <w:rsid w:val="000A0612"/>
    <w:rsid w:val="000A6DC6"/>
    <w:rsid w:val="000B32BB"/>
    <w:rsid w:val="000B3ABF"/>
    <w:rsid w:val="000B4CCC"/>
    <w:rsid w:val="000B5586"/>
    <w:rsid w:val="000D2E70"/>
    <w:rsid w:val="000D7715"/>
    <w:rsid w:val="000E3526"/>
    <w:rsid w:val="00106749"/>
    <w:rsid w:val="001067A1"/>
    <w:rsid w:val="00175DE0"/>
    <w:rsid w:val="001808DF"/>
    <w:rsid w:val="00181694"/>
    <w:rsid w:val="001850F5"/>
    <w:rsid w:val="0019104B"/>
    <w:rsid w:val="001A153F"/>
    <w:rsid w:val="001A728E"/>
    <w:rsid w:val="001C242B"/>
    <w:rsid w:val="001C46C9"/>
    <w:rsid w:val="001C4E69"/>
    <w:rsid w:val="001D0728"/>
    <w:rsid w:val="001D3121"/>
    <w:rsid w:val="001E042A"/>
    <w:rsid w:val="001E68D0"/>
    <w:rsid w:val="001E7FB0"/>
    <w:rsid w:val="001F051B"/>
    <w:rsid w:val="0020275E"/>
    <w:rsid w:val="00206A9A"/>
    <w:rsid w:val="00211B8F"/>
    <w:rsid w:val="002148C6"/>
    <w:rsid w:val="00225505"/>
    <w:rsid w:val="00226C1D"/>
    <w:rsid w:val="002517AE"/>
    <w:rsid w:val="002564DC"/>
    <w:rsid w:val="002733C4"/>
    <w:rsid w:val="002816A9"/>
    <w:rsid w:val="00285895"/>
    <w:rsid w:val="0028749D"/>
    <w:rsid w:val="00287C05"/>
    <w:rsid w:val="0029408E"/>
    <w:rsid w:val="002C67BC"/>
    <w:rsid w:val="0031591B"/>
    <w:rsid w:val="00315FBF"/>
    <w:rsid w:val="00325CF4"/>
    <w:rsid w:val="00325DA6"/>
    <w:rsid w:val="003312ED"/>
    <w:rsid w:val="00344C29"/>
    <w:rsid w:val="0035367B"/>
    <w:rsid w:val="003578DC"/>
    <w:rsid w:val="00357FD0"/>
    <w:rsid w:val="00364C97"/>
    <w:rsid w:val="00367705"/>
    <w:rsid w:val="00367896"/>
    <w:rsid w:val="00385CDF"/>
    <w:rsid w:val="0039267C"/>
    <w:rsid w:val="00394B50"/>
    <w:rsid w:val="003A0E18"/>
    <w:rsid w:val="003B0CAF"/>
    <w:rsid w:val="003B1B90"/>
    <w:rsid w:val="003C3150"/>
    <w:rsid w:val="003C3C36"/>
    <w:rsid w:val="003D4E3E"/>
    <w:rsid w:val="003D72F9"/>
    <w:rsid w:val="004018C1"/>
    <w:rsid w:val="00403FDD"/>
    <w:rsid w:val="0042192E"/>
    <w:rsid w:val="00424BEC"/>
    <w:rsid w:val="004378BC"/>
    <w:rsid w:val="00446879"/>
    <w:rsid w:val="004549CE"/>
    <w:rsid w:val="00462216"/>
    <w:rsid w:val="004727F4"/>
    <w:rsid w:val="00475501"/>
    <w:rsid w:val="0047771A"/>
    <w:rsid w:val="00490485"/>
    <w:rsid w:val="004A0A8D"/>
    <w:rsid w:val="004B0CDB"/>
    <w:rsid w:val="004B3FBF"/>
    <w:rsid w:val="004C5EC7"/>
    <w:rsid w:val="004D474F"/>
    <w:rsid w:val="004E0275"/>
    <w:rsid w:val="004E0E4E"/>
    <w:rsid w:val="004F0678"/>
    <w:rsid w:val="004F0DDF"/>
    <w:rsid w:val="00505438"/>
    <w:rsid w:val="00535D67"/>
    <w:rsid w:val="0053656F"/>
    <w:rsid w:val="00550965"/>
    <w:rsid w:val="005518EA"/>
    <w:rsid w:val="00560249"/>
    <w:rsid w:val="00575B92"/>
    <w:rsid w:val="005A149F"/>
    <w:rsid w:val="005A410B"/>
    <w:rsid w:val="005D0951"/>
    <w:rsid w:val="005D4DC9"/>
    <w:rsid w:val="005E49FC"/>
    <w:rsid w:val="005F7999"/>
    <w:rsid w:val="00610BA3"/>
    <w:rsid w:val="00622DBB"/>
    <w:rsid w:val="00626EDA"/>
    <w:rsid w:val="0063680F"/>
    <w:rsid w:val="006401F4"/>
    <w:rsid w:val="006647B1"/>
    <w:rsid w:val="006802D1"/>
    <w:rsid w:val="00680E37"/>
    <w:rsid w:val="006977B1"/>
    <w:rsid w:val="00697A39"/>
    <w:rsid w:val="006B0BFB"/>
    <w:rsid w:val="006C025B"/>
    <w:rsid w:val="006C3A7B"/>
    <w:rsid w:val="006C679C"/>
    <w:rsid w:val="006D22A6"/>
    <w:rsid w:val="006D7FF8"/>
    <w:rsid w:val="007035B6"/>
    <w:rsid w:val="00704472"/>
    <w:rsid w:val="00706D6A"/>
    <w:rsid w:val="00722FB6"/>
    <w:rsid w:val="00734BB5"/>
    <w:rsid w:val="007529E2"/>
    <w:rsid w:val="00753750"/>
    <w:rsid w:val="007541EE"/>
    <w:rsid w:val="00780705"/>
    <w:rsid w:val="00791457"/>
    <w:rsid w:val="0079151E"/>
    <w:rsid w:val="007A1A71"/>
    <w:rsid w:val="007A3D85"/>
    <w:rsid w:val="007B5814"/>
    <w:rsid w:val="007C2A15"/>
    <w:rsid w:val="007F372E"/>
    <w:rsid w:val="00800D9C"/>
    <w:rsid w:val="00826DA7"/>
    <w:rsid w:val="008471C0"/>
    <w:rsid w:val="0085445A"/>
    <w:rsid w:val="008677F6"/>
    <w:rsid w:val="00871C10"/>
    <w:rsid w:val="0087771F"/>
    <w:rsid w:val="008A72D5"/>
    <w:rsid w:val="008B7AC2"/>
    <w:rsid w:val="008D5E06"/>
    <w:rsid w:val="008D6D77"/>
    <w:rsid w:val="008E631E"/>
    <w:rsid w:val="00900035"/>
    <w:rsid w:val="0090054E"/>
    <w:rsid w:val="00914873"/>
    <w:rsid w:val="00936519"/>
    <w:rsid w:val="00952DAE"/>
    <w:rsid w:val="00952F22"/>
    <w:rsid w:val="00954BFF"/>
    <w:rsid w:val="00963CF3"/>
    <w:rsid w:val="00971F80"/>
    <w:rsid w:val="009A138B"/>
    <w:rsid w:val="009A1CF0"/>
    <w:rsid w:val="009A4161"/>
    <w:rsid w:val="009A76E3"/>
    <w:rsid w:val="009B1731"/>
    <w:rsid w:val="009C0227"/>
    <w:rsid w:val="009C1DD9"/>
    <w:rsid w:val="009C4FF2"/>
    <w:rsid w:val="009E2B16"/>
    <w:rsid w:val="009F2AD7"/>
    <w:rsid w:val="00A23276"/>
    <w:rsid w:val="00A475C3"/>
    <w:rsid w:val="00A5240D"/>
    <w:rsid w:val="00A6071C"/>
    <w:rsid w:val="00A638E5"/>
    <w:rsid w:val="00A67939"/>
    <w:rsid w:val="00A67AE6"/>
    <w:rsid w:val="00A67D0B"/>
    <w:rsid w:val="00A70AB4"/>
    <w:rsid w:val="00A93357"/>
    <w:rsid w:val="00AA316B"/>
    <w:rsid w:val="00AB0705"/>
    <w:rsid w:val="00AB22F1"/>
    <w:rsid w:val="00AB36A4"/>
    <w:rsid w:val="00AC186D"/>
    <w:rsid w:val="00AC33CE"/>
    <w:rsid w:val="00AF6696"/>
    <w:rsid w:val="00B04D5B"/>
    <w:rsid w:val="00B05004"/>
    <w:rsid w:val="00B051DF"/>
    <w:rsid w:val="00B244C3"/>
    <w:rsid w:val="00B32E31"/>
    <w:rsid w:val="00B36A1E"/>
    <w:rsid w:val="00B36D5F"/>
    <w:rsid w:val="00B41DF3"/>
    <w:rsid w:val="00B462DE"/>
    <w:rsid w:val="00B80D0D"/>
    <w:rsid w:val="00B87131"/>
    <w:rsid w:val="00BC1FD2"/>
    <w:rsid w:val="00BC550E"/>
    <w:rsid w:val="00BD16D5"/>
    <w:rsid w:val="00BD7D71"/>
    <w:rsid w:val="00BE3695"/>
    <w:rsid w:val="00C226DC"/>
    <w:rsid w:val="00C244A1"/>
    <w:rsid w:val="00C305F6"/>
    <w:rsid w:val="00C362AF"/>
    <w:rsid w:val="00C45268"/>
    <w:rsid w:val="00C6069E"/>
    <w:rsid w:val="00C749E6"/>
    <w:rsid w:val="00C76CE4"/>
    <w:rsid w:val="00C92C41"/>
    <w:rsid w:val="00C94B82"/>
    <w:rsid w:val="00CA1FAB"/>
    <w:rsid w:val="00CA22D1"/>
    <w:rsid w:val="00CD39E3"/>
    <w:rsid w:val="00CE467E"/>
    <w:rsid w:val="00CE7936"/>
    <w:rsid w:val="00CF0523"/>
    <w:rsid w:val="00D16DB4"/>
    <w:rsid w:val="00D212E6"/>
    <w:rsid w:val="00D313D2"/>
    <w:rsid w:val="00D42A38"/>
    <w:rsid w:val="00D443EB"/>
    <w:rsid w:val="00D50009"/>
    <w:rsid w:val="00D57E3E"/>
    <w:rsid w:val="00DB24CB"/>
    <w:rsid w:val="00DB4EF6"/>
    <w:rsid w:val="00DB65D3"/>
    <w:rsid w:val="00DB71DC"/>
    <w:rsid w:val="00DF2675"/>
    <w:rsid w:val="00DF5013"/>
    <w:rsid w:val="00E2018B"/>
    <w:rsid w:val="00E218A3"/>
    <w:rsid w:val="00E23ECA"/>
    <w:rsid w:val="00E276A9"/>
    <w:rsid w:val="00E31D85"/>
    <w:rsid w:val="00E41C52"/>
    <w:rsid w:val="00E47C34"/>
    <w:rsid w:val="00E57DB9"/>
    <w:rsid w:val="00E75A1A"/>
    <w:rsid w:val="00E75C30"/>
    <w:rsid w:val="00E83381"/>
    <w:rsid w:val="00E93548"/>
    <w:rsid w:val="00E9640A"/>
    <w:rsid w:val="00EB5772"/>
    <w:rsid w:val="00ED7DC4"/>
    <w:rsid w:val="00EE538E"/>
    <w:rsid w:val="00F135C6"/>
    <w:rsid w:val="00F1508D"/>
    <w:rsid w:val="00F1586E"/>
    <w:rsid w:val="00F208EE"/>
    <w:rsid w:val="00F37B71"/>
    <w:rsid w:val="00F60BE4"/>
    <w:rsid w:val="00F65862"/>
    <w:rsid w:val="00F977B2"/>
    <w:rsid w:val="00FA51EF"/>
    <w:rsid w:val="00FB568E"/>
    <w:rsid w:val="00FF389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C6956D"/>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color w:val="404040" w:themeColor="text1" w:themeTint="BF"/>
        <w:sz w:val="18"/>
        <w:szCs w:val="18"/>
        <w:lang w:val="en-US" w:eastAsia="ja-JP" w:bidi="ar-SA"/>
      </w:rPr>
    </w:rPrDefault>
    <w:pPrDefault>
      <w:pPr>
        <w:spacing w:after="18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uiPriority="1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78BC"/>
    <w:rPr>
      <w:color w:val="000000" w:themeColor="text1"/>
    </w:rPr>
  </w:style>
  <w:style w:type="paragraph" w:styleId="Heading1">
    <w:name w:val="heading 1"/>
    <w:basedOn w:val="Normal"/>
    <w:next w:val="Normal"/>
    <w:link w:val="Heading1Char"/>
    <w:uiPriority w:val="9"/>
    <w:qFormat/>
    <w:rsid w:val="00C94B82"/>
    <w:pPr>
      <w:keepNext/>
      <w:keepLines/>
      <w:spacing w:before="600" w:after="240" w:line="240" w:lineRule="auto"/>
      <w:outlineLvl w:val="0"/>
    </w:pPr>
    <w:rPr>
      <w:rFonts w:asciiTheme="majorHAnsi" w:hAnsiTheme="majorHAnsi" w:cs="Times New Roman (Body CS)"/>
      <w:b/>
      <w:bCs/>
      <w:caps/>
      <w:color w:val="3B4658" w:themeColor="accent4" w:themeShade="80"/>
      <w:spacing w:val="10"/>
      <w:sz w:val="28"/>
    </w:rPr>
  </w:style>
  <w:style w:type="paragraph" w:styleId="Heading2">
    <w:name w:val="heading 2"/>
    <w:basedOn w:val="Normal"/>
    <w:next w:val="Normal"/>
    <w:link w:val="Heading2Char"/>
    <w:uiPriority w:val="9"/>
    <w:unhideWhenUsed/>
    <w:qFormat/>
    <w:rsid w:val="00E41C52"/>
    <w:pPr>
      <w:keepNext/>
      <w:keepLines/>
      <w:numPr>
        <w:numId w:val="2"/>
      </w:numPr>
      <w:spacing w:before="360" w:after="120" w:line="240" w:lineRule="auto"/>
      <w:outlineLvl w:val="1"/>
    </w:pPr>
    <w:rPr>
      <w:rFonts w:cs="Times New Roman (Body CS)"/>
      <w:b/>
      <w:bCs/>
      <w:color w:val="596984" w:themeColor="accent4" w:themeShade="BF"/>
      <w:spacing w:val="10"/>
      <w:sz w:val="24"/>
    </w:rPr>
  </w:style>
  <w:style w:type="paragraph" w:styleId="Heading3">
    <w:name w:val="heading 3"/>
    <w:basedOn w:val="Normal"/>
    <w:next w:val="Normal"/>
    <w:link w:val="Heading3Char"/>
    <w:uiPriority w:val="9"/>
    <w:semiHidden/>
    <w:unhideWhenUsed/>
    <w:qFormat/>
    <w:rsid w:val="008D5E06"/>
    <w:pPr>
      <w:keepNext/>
      <w:keepLines/>
      <w:spacing w:before="40" w:after="0"/>
      <w:outlineLvl w:val="2"/>
    </w:pPr>
    <w:rPr>
      <w:rFonts w:asciiTheme="majorHAnsi" w:eastAsiaTheme="majorEastAsia" w:hAnsiTheme="majorHAnsi" w:cstheme="majorBidi"/>
      <w:color w:val="243255" w:themeColor="accent1" w:themeShade="7F"/>
      <w:sz w:val="24"/>
      <w:szCs w:val="24"/>
    </w:rPr>
  </w:style>
  <w:style w:type="paragraph" w:styleId="Heading4">
    <w:name w:val="heading 4"/>
    <w:basedOn w:val="Normal"/>
    <w:next w:val="Normal"/>
    <w:link w:val="Heading4Char"/>
    <w:uiPriority w:val="9"/>
    <w:semiHidden/>
    <w:unhideWhenUsed/>
    <w:qFormat/>
    <w:rsid w:val="008D5E06"/>
    <w:pPr>
      <w:keepNext/>
      <w:keepLines/>
      <w:spacing w:before="40" w:after="0"/>
      <w:outlineLvl w:val="3"/>
    </w:pPr>
    <w:rPr>
      <w:rFonts w:asciiTheme="majorHAnsi" w:eastAsiaTheme="majorEastAsia" w:hAnsiTheme="majorHAnsi" w:cstheme="majorBidi"/>
      <w:i/>
      <w:iCs/>
      <w:color w:val="374C80" w:themeColor="accent1" w:themeShade="BF"/>
    </w:rPr>
  </w:style>
  <w:style w:type="paragraph" w:styleId="Heading5">
    <w:name w:val="heading 5"/>
    <w:basedOn w:val="Normal"/>
    <w:next w:val="Normal"/>
    <w:link w:val="Heading5Char"/>
    <w:uiPriority w:val="9"/>
    <w:semiHidden/>
    <w:unhideWhenUsed/>
    <w:qFormat/>
    <w:rsid w:val="008D5E06"/>
    <w:pPr>
      <w:keepNext/>
      <w:keepLines/>
      <w:spacing w:before="40" w:after="0"/>
      <w:outlineLvl w:val="4"/>
    </w:pPr>
    <w:rPr>
      <w:rFonts w:asciiTheme="majorHAnsi" w:eastAsiaTheme="majorEastAsia" w:hAnsiTheme="majorHAnsi" w:cstheme="majorBidi"/>
      <w:color w:val="374C80" w:themeColor="accent1" w:themeShade="BF"/>
    </w:rPr>
  </w:style>
  <w:style w:type="paragraph" w:styleId="Heading8">
    <w:name w:val="heading 8"/>
    <w:basedOn w:val="Normal"/>
    <w:next w:val="Normal"/>
    <w:link w:val="Heading8Char"/>
    <w:uiPriority w:val="9"/>
    <w:semiHidden/>
    <w:unhideWhenUsed/>
    <w:qFormat/>
    <w:rsid w:val="008D5E06"/>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8D5E06"/>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qFormat/>
    <w:rsid w:val="00D42A38"/>
    <w:pPr>
      <w:spacing w:after="0" w:line="420" w:lineRule="exact"/>
    </w:pPr>
    <w:rPr>
      <w:rFonts w:asciiTheme="majorHAnsi" w:eastAsiaTheme="majorEastAsia" w:hAnsiTheme="majorHAnsi" w:cs="Times New Roman (Headings CS)"/>
      <w:caps/>
      <w:color w:val="596984" w:themeColor="accent4" w:themeShade="BF"/>
      <w:spacing w:val="10"/>
      <w:kern w:val="28"/>
      <w:sz w:val="40"/>
    </w:rPr>
  </w:style>
  <w:style w:type="character" w:customStyle="1" w:styleId="TitleChar">
    <w:name w:val="Title Char"/>
    <w:basedOn w:val="DefaultParagraphFont"/>
    <w:link w:val="Title"/>
    <w:uiPriority w:val="1"/>
    <w:rsid w:val="00D42A38"/>
    <w:rPr>
      <w:rFonts w:asciiTheme="majorHAnsi" w:eastAsiaTheme="majorEastAsia" w:hAnsiTheme="majorHAnsi" w:cs="Times New Roman (Headings CS)"/>
      <w:caps/>
      <w:color w:val="596984" w:themeColor="accent4" w:themeShade="BF"/>
      <w:spacing w:val="10"/>
      <w:kern w:val="28"/>
      <w:sz w:val="40"/>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2"/>
    <w:qFormat/>
    <w:rsid w:val="00D42A38"/>
    <w:pPr>
      <w:numPr>
        <w:ilvl w:val="1"/>
      </w:numPr>
      <w:spacing w:before="80" w:after="0" w:line="280" w:lineRule="exact"/>
    </w:pPr>
    <w:rPr>
      <w:rFonts w:cs="Times New Roman (Body CS)"/>
      <w:b/>
      <w:bCs/>
      <w:color w:val="596984" w:themeColor="accent4" w:themeShade="BF"/>
      <w:spacing w:val="10"/>
      <w:sz w:val="24"/>
    </w:rPr>
  </w:style>
  <w:style w:type="character" w:customStyle="1" w:styleId="SubtitleChar">
    <w:name w:val="Subtitle Char"/>
    <w:basedOn w:val="DefaultParagraphFont"/>
    <w:link w:val="Subtitle"/>
    <w:uiPriority w:val="2"/>
    <w:rsid w:val="00D42A38"/>
    <w:rPr>
      <w:rFonts w:cs="Times New Roman (Body CS)"/>
      <w:b/>
      <w:bCs/>
      <w:color w:val="596984" w:themeColor="accent4" w:themeShade="BF"/>
      <w:spacing w:val="10"/>
      <w:sz w:val="24"/>
    </w:rPr>
  </w:style>
  <w:style w:type="character" w:customStyle="1" w:styleId="Heading1Char">
    <w:name w:val="Heading 1 Char"/>
    <w:basedOn w:val="DefaultParagraphFont"/>
    <w:link w:val="Heading1"/>
    <w:uiPriority w:val="9"/>
    <w:rsid w:val="00C94B82"/>
    <w:rPr>
      <w:rFonts w:asciiTheme="majorHAnsi" w:hAnsiTheme="majorHAnsi" w:cs="Times New Roman (Body CS)"/>
      <w:b/>
      <w:bCs/>
      <w:caps/>
      <w:color w:val="3B4658" w:themeColor="accent4" w:themeShade="80"/>
      <w:spacing w:val="10"/>
      <w:sz w:val="28"/>
    </w:rPr>
  </w:style>
  <w:style w:type="table" w:customStyle="1" w:styleId="TipTable">
    <w:name w:val="Tip Table"/>
    <w:basedOn w:val="TableNormal"/>
    <w:uiPriority w:val="99"/>
    <w:pPr>
      <w:spacing w:after="0" w:line="240" w:lineRule="auto"/>
    </w:pPr>
    <w:tblPr>
      <w:tblCellMar>
        <w:top w:w="144" w:type="dxa"/>
        <w:left w:w="0" w:type="dxa"/>
        <w:right w:w="0" w:type="dxa"/>
      </w:tblCellMar>
    </w:tblPr>
    <w:tcPr>
      <w:shd w:val="clear" w:color="auto" w:fill="D9DFEF" w:themeFill="accent1" w:themeFillTint="33"/>
    </w:tcPr>
    <w:tblStylePr w:type="firstCol">
      <w:pPr>
        <w:wordWrap/>
        <w:jc w:val="center"/>
      </w:pPr>
    </w:tblStylePr>
  </w:style>
  <w:style w:type="paragraph" w:customStyle="1" w:styleId="TipText">
    <w:name w:val="Tip Text"/>
    <w:basedOn w:val="Normal"/>
    <w:uiPriority w:val="19"/>
    <w:rsid w:val="008D5E06"/>
    <w:pPr>
      <w:spacing w:after="160" w:line="264" w:lineRule="auto"/>
      <w:ind w:right="576"/>
    </w:pPr>
    <w:rPr>
      <w:i/>
      <w:iCs/>
      <w:color w:val="595959" w:themeColor="text1" w:themeTint="A6"/>
      <w:sz w:val="16"/>
    </w:rPr>
  </w:style>
  <w:style w:type="character" w:styleId="PlaceholderText">
    <w:name w:val="Placeholder Text"/>
    <w:basedOn w:val="DefaultParagraphFont"/>
    <w:uiPriority w:val="99"/>
    <w:semiHidden/>
    <w:rPr>
      <w:color w:val="808080"/>
    </w:rPr>
  </w:style>
  <w:style w:type="character" w:customStyle="1" w:styleId="Heading3Char">
    <w:name w:val="Heading 3 Char"/>
    <w:basedOn w:val="DefaultParagraphFont"/>
    <w:link w:val="Heading3"/>
    <w:uiPriority w:val="9"/>
    <w:semiHidden/>
    <w:rsid w:val="008D5E06"/>
    <w:rPr>
      <w:rFonts w:asciiTheme="majorHAnsi" w:eastAsiaTheme="majorEastAsia" w:hAnsiTheme="majorHAnsi" w:cstheme="majorBidi"/>
      <w:color w:val="243255" w:themeColor="accent1" w:themeShade="7F"/>
      <w:sz w:val="24"/>
      <w:szCs w:val="24"/>
    </w:rPr>
  </w:style>
  <w:style w:type="character" w:customStyle="1" w:styleId="Heading2Char">
    <w:name w:val="Heading 2 Char"/>
    <w:basedOn w:val="DefaultParagraphFont"/>
    <w:link w:val="Heading2"/>
    <w:uiPriority w:val="9"/>
    <w:rsid w:val="00E41C52"/>
    <w:rPr>
      <w:rFonts w:cs="Times New Roman (Body CS)"/>
      <w:b/>
      <w:bCs/>
      <w:color w:val="596984" w:themeColor="accent4" w:themeShade="BF"/>
      <w:spacing w:val="10"/>
      <w:sz w:val="24"/>
    </w:rPr>
  </w:style>
  <w:style w:type="paragraph" w:styleId="ListBullet">
    <w:name w:val="List Bullet"/>
    <w:basedOn w:val="Normal"/>
    <w:uiPriority w:val="11"/>
    <w:unhideWhenUsed/>
    <w:qFormat/>
    <w:pPr>
      <w:numPr>
        <w:numId w:val="1"/>
      </w:numPr>
      <w:spacing w:after="60"/>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rsid w:val="001E042A"/>
    <w:pPr>
      <w:spacing w:before="200" w:after="0" w:line="240" w:lineRule="auto"/>
      <w:ind w:left="-216"/>
      <w:contextualSpacing/>
    </w:pPr>
    <w:rPr>
      <w:rFonts w:asciiTheme="majorHAnsi" w:eastAsiaTheme="majorEastAsia" w:hAnsiTheme="majorHAnsi" w:cstheme="majorBidi"/>
      <w:noProof/>
      <w:color w:val="253356" w:themeColor="accent1" w:themeShade="80"/>
      <w:sz w:val="20"/>
    </w:rPr>
  </w:style>
  <w:style w:type="character" w:customStyle="1" w:styleId="FooterChar">
    <w:name w:val="Footer Char"/>
    <w:basedOn w:val="DefaultParagraphFont"/>
    <w:link w:val="Footer"/>
    <w:uiPriority w:val="99"/>
    <w:rsid w:val="001E042A"/>
    <w:rPr>
      <w:rFonts w:asciiTheme="majorHAnsi" w:eastAsiaTheme="majorEastAsia" w:hAnsiTheme="majorHAnsi" w:cstheme="majorBidi"/>
      <w:noProof/>
      <w:color w:val="253356" w:themeColor="accent1" w:themeShade="80"/>
      <w:sz w:val="20"/>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CellMar>
        <w:top w:w="29" w:type="dxa"/>
        <w:bottom w:w="29" w:type="dxa"/>
      </w:tblCellMar>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insideV w:val="nil"/>
        </w:tcBorders>
        <w:shd w:val="clear" w:color="auto" w:fill="4A66AC" w:themeFill="accent1"/>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rojectScopeTable">
    <w:name w:val="Project Scope Table"/>
    <w:basedOn w:val="TableNormal"/>
    <w:uiPriority w:val="99"/>
    <w:pPr>
      <w:spacing w:before="120" w:after="120" w:line="240" w:lineRule="auto"/>
    </w:pPr>
    <w:tblPr>
      <w:tblBorders>
        <w:top w:val="single" w:sz="4" w:space="0" w:color="4A66AC" w:themeColor="accent1"/>
        <w:left w:val="single" w:sz="4" w:space="0" w:color="4A66AC" w:themeColor="accent1"/>
        <w:bottom w:val="single" w:sz="4" w:space="0" w:color="4A66AC" w:themeColor="accent1"/>
        <w:right w:val="single" w:sz="4" w:space="0" w:color="4A66AC" w:themeColor="accent1"/>
        <w:insideH w:val="single" w:sz="4" w:space="0" w:color="4A66AC" w:themeColor="accent1"/>
        <w:insideV w:val="single" w:sz="4" w:space="0" w:color="4A66AC" w:themeColor="accent1"/>
      </w:tblBorders>
      <w:tblCellMar>
        <w:left w:w="144" w:type="dxa"/>
        <w:right w:w="144" w:type="dxa"/>
      </w:tblCellMar>
    </w:tblPr>
    <w:tblStylePr w:type="firstRow">
      <w:pPr>
        <w:keepNext/>
        <w:wordWrap/>
      </w:pPr>
      <w:rPr>
        <w:b/>
      </w:rPr>
      <w:tblPr/>
      <w:tcPr>
        <w:shd w:val="clear" w:color="auto" w:fill="D9DFEF" w:themeFill="accent1" w:themeFillTint="33"/>
        <w:vAlign w:val="bottom"/>
      </w:tcPr>
    </w:tblStylePr>
    <w:tblStylePr w:type="lastRow">
      <w:rPr>
        <w:b/>
        <w:color w:val="FFFFFF" w:themeColor="background1"/>
      </w:rPr>
      <w:tblPr/>
      <w:tcPr>
        <w:shd w:val="clear" w:color="auto" w:fill="4A66AC" w:themeFill="accent1"/>
      </w:tcPr>
    </w:tblStylePr>
  </w:style>
  <w:style w:type="character" w:customStyle="1" w:styleId="Heading4Char">
    <w:name w:val="Heading 4 Char"/>
    <w:basedOn w:val="DefaultParagraphFont"/>
    <w:link w:val="Heading4"/>
    <w:uiPriority w:val="9"/>
    <w:semiHidden/>
    <w:rsid w:val="008D5E06"/>
    <w:rPr>
      <w:rFonts w:asciiTheme="majorHAnsi" w:eastAsiaTheme="majorEastAsia" w:hAnsiTheme="majorHAnsi" w:cstheme="majorBidi"/>
      <w:i/>
      <w:iCs/>
      <w:color w:val="374C80" w:themeColor="accent1" w:themeShade="BF"/>
    </w:rPr>
  </w:style>
  <w:style w:type="character" w:customStyle="1" w:styleId="Heading5Char">
    <w:name w:val="Heading 5 Char"/>
    <w:basedOn w:val="DefaultParagraphFont"/>
    <w:link w:val="Heading5"/>
    <w:uiPriority w:val="9"/>
    <w:semiHidden/>
    <w:rsid w:val="008D5E06"/>
    <w:rPr>
      <w:rFonts w:asciiTheme="majorHAnsi" w:eastAsiaTheme="majorEastAsia" w:hAnsiTheme="majorHAnsi" w:cstheme="majorBidi"/>
      <w:color w:val="374C80" w:themeColor="accent1" w:themeShade="BF"/>
    </w:rPr>
  </w:style>
  <w:style w:type="character" w:customStyle="1" w:styleId="Heading8Char">
    <w:name w:val="Heading 8 Char"/>
    <w:basedOn w:val="DefaultParagraphFont"/>
    <w:link w:val="Heading8"/>
    <w:uiPriority w:val="9"/>
    <w:semiHidden/>
    <w:rsid w:val="008D5E06"/>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8D5E06"/>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8D5E06"/>
    <w:rPr>
      <w:i/>
      <w:iCs/>
      <w:color w:val="374C80" w:themeColor="accent1" w:themeShade="BF"/>
    </w:rPr>
  </w:style>
  <w:style w:type="paragraph" w:styleId="IntenseQuote">
    <w:name w:val="Intense Quote"/>
    <w:basedOn w:val="Normal"/>
    <w:next w:val="Normal"/>
    <w:link w:val="IntenseQuoteChar"/>
    <w:uiPriority w:val="30"/>
    <w:semiHidden/>
    <w:unhideWhenUsed/>
    <w:qFormat/>
    <w:rsid w:val="008D5E06"/>
    <w:pPr>
      <w:pBdr>
        <w:top w:val="single" w:sz="4" w:space="10" w:color="374C80" w:themeColor="accent1" w:themeShade="BF"/>
        <w:bottom w:val="single" w:sz="4" w:space="10" w:color="374C80" w:themeColor="accent1" w:themeShade="BF"/>
      </w:pBdr>
      <w:spacing w:before="360" w:after="360"/>
      <w:ind w:left="864" w:right="864"/>
      <w:jc w:val="center"/>
    </w:pPr>
    <w:rPr>
      <w:i/>
      <w:iCs/>
      <w:color w:val="374C80" w:themeColor="accent1" w:themeShade="BF"/>
    </w:rPr>
  </w:style>
  <w:style w:type="character" w:customStyle="1" w:styleId="IntenseQuoteChar">
    <w:name w:val="Intense Quote Char"/>
    <w:basedOn w:val="DefaultParagraphFont"/>
    <w:link w:val="IntenseQuote"/>
    <w:uiPriority w:val="30"/>
    <w:semiHidden/>
    <w:rsid w:val="008D5E06"/>
    <w:rPr>
      <w:i/>
      <w:iCs/>
      <w:color w:val="374C80" w:themeColor="accent1" w:themeShade="BF"/>
    </w:rPr>
  </w:style>
  <w:style w:type="character" w:styleId="IntenseReference">
    <w:name w:val="Intense Reference"/>
    <w:basedOn w:val="DefaultParagraphFont"/>
    <w:uiPriority w:val="32"/>
    <w:semiHidden/>
    <w:unhideWhenUsed/>
    <w:qFormat/>
    <w:rsid w:val="008D5E06"/>
    <w:rPr>
      <w:b/>
      <w:bCs/>
      <w:caps w:val="0"/>
      <w:smallCaps/>
      <w:color w:val="374C80" w:themeColor="accent1" w:themeShade="BF"/>
      <w:spacing w:val="5"/>
    </w:rPr>
  </w:style>
  <w:style w:type="paragraph" w:styleId="BlockText">
    <w:name w:val="Block Text"/>
    <w:basedOn w:val="Normal"/>
    <w:uiPriority w:val="99"/>
    <w:semiHidden/>
    <w:unhideWhenUsed/>
    <w:rsid w:val="008D5E06"/>
    <w:pPr>
      <w:pBdr>
        <w:top w:val="single" w:sz="2" w:space="10" w:color="374C80" w:themeColor="accent1" w:themeShade="BF"/>
        <w:left w:val="single" w:sz="2" w:space="10" w:color="374C80" w:themeColor="accent1" w:themeShade="BF"/>
        <w:bottom w:val="single" w:sz="2" w:space="10" w:color="374C80" w:themeColor="accent1" w:themeShade="BF"/>
        <w:right w:val="single" w:sz="2" w:space="10" w:color="374C80" w:themeColor="accent1" w:themeShade="BF"/>
      </w:pBdr>
      <w:ind w:left="1152" w:right="1152"/>
    </w:pPr>
    <w:rPr>
      <w:rFonts w:eastAsiaTheme="minorEastAsia"/>
      <w:i/>
      <w:iCs/>
      <w:color w:val="374C80" w:themeColor="accent1" w:themeShade="BF"/>
    </w:rPr>
  </w:style>
  <w:style w:type="character" w:styleId="Hyperlink">
    <w:name w:val="Hyperlink"/>
    <w:basedOn w:val="DefaultParagraphFont"/>
    <w:uiPriority w:val="99"/>
    <w:unhideWhenUsed/>
    <w:rsid w:val="008D5E06"/>
    <w:rPr>
      <w:color w:val="77697A" w:themeColor="accent6" w:themeShade="BF"/>
      <w:u w:val="single"/>
    </w:rPr>
  </w:style>
  <w:style w:type="character" w:customStyle="1" w:styleId="UnresolvedMention1">
    <w:name w:val="Unresolved Mention1"/>
    <w:basedOn w:val="DefaultParagraphFont"/>
    <w:uiPriority w:val="99"/>
    <w:semiHidden/>
    <w:unhideWhenUsed/>
    <w:rsid w:val="008D5E06"/>
    <w:rPr>
      <w:color w:val="595959" w:themeColor="text1" w:themeTint="A6"/>
      <w:shd w:val="clear" w:color="auto" w:fill="E1DFDD"/>
    </w:rPr>
  </w:style>
  <w:style w:type="paragraph" w:styleId="ListNumber">
    <w:name w:val="List Number"/>
    <w:basedOn w:val="Normal"/>
    <w:uiPriority w:val="11"/>
    <w:rsid w:val="00704472"/>
    <w:pPr>
      <w:numPr>
        <w:numId w:val="3"/>
      </w:numPr>
      <w:contextualSpacing/>
    </w:pPr>
  </w:style>
  <w:style w:type="table" w:styleId="PlainTable4">
    <w:name w:val="Plain Table 4"/>
    <w:basedOn w:val="TableNormal"/>
    <w:uiPriority w:val="44"/>
    <w:rsid w:val="00083B37"/>
    <w:pPr>
      <w:spacing w:after="0" w:line="240" w:lineRule="auto"/>
    </w:pPr>
    <w:tblPr>
      <w:tblStyleRowBandSize w:val="1"/>
      <w:tblStyleColBandSize w:val="1"/>
      <w:tblCellMar>
        <w:left w:w="0" w:type="dxa"/>
        <w:right w:w="0" w:type="dxa"/>
      </w:tblCellMar>
    </w:tblPr>
    <w:tblStylePr w:type="firstRow">
      <w:rPr>
        <w:b w:val="0"/>
        <w:bCs/>
        <w:i w:val="0"/>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Info">
    <w:name w:val="Info"/>
    <w:basedOn w:val="Normal"/>
    <w:qFormat/>
    <w:rsid w:val="009C0227"/>
    <w:pPr>
      <w:keepNext/>
      <w:spacing w:before="120" w:after="120" w:line="240" w:lineRule="auto"/>
    </w:pPr>
  </w:style>
  <w:style w:type="character" w:styleId="Emphasis">
    <w:name w:val="Emphasis"/>
    <w:uiPriority w:val="20"/>
    <w:qFormat/>
    <w:rsid w:val="004E0E4E"/>
    <w:rPr>
      <w:b/>
      <w:i w:val="0"/>
      <w:iCs/>
      <w:color w:val="auto"/>
    </w:rPr>
  </w:style>
  <w:style w:type="paragraph" w:styleId="NoSpacing">
    <w:name w:val="No Spacing"/>
    <w:link w:val="NoSpacingChar"/>
    <w:uiPriority w:val="1"/>
    <w:qFormat/>
    <w:rsid w:val="00C226DC"/>
    <w:pPr>
      <w:spacing w:after="0" w:line="240" w:lineRule="auto"/>
    </w:pPr>
    <w:rPr>
      <w:rFonts w:eastAsiaTheme="minorEastAsia"/>
      <w:color w:val="auto"/>
      <w:sz w:val="22"/>
      <w:szCs w:val="22"/>
      <w:lang w:eastAsia="en-US"/>
    </w:rPr>
  </w:style>
  <w:style w:type="character" w:customStyle="1" w:styleId="NoSpacingChar">
    <w:name w:val="No Spacing Char"/>
    <w:basedOn w:val="DefaultParagraphFont"/>
    <w:link w:val="NoSpacing"/>
    <w:uiPriority w:val="1"/>
    <w:rsid w:val="00C226DC"/>
    <w:rPr>
      <w:rFonts w:eastAsiaTheme="minorEastAsia"/>
      <w:color w:val="auto"/>
      <w:sz w:val="22"/>
      <w:szCs w:val="22"/>
      <w:lang w:eastAsia="en-US"/>
    </w:rPr>
  </w:style>
  <w:style w:type="paragraph" w:styleId="ListParagraph">
    <w:name w:val="List Paragraph"/>
    <w:basedOn w:val="Normal"/>
    <w:uiPriority w:val="34"/>
    <w:qFormat/>
    <w:rsid w:val="0035367B"/>
    <w:pPr>
      <w:numPr>
        <w:numId w:val="4"/>
      </w:numPr>
      <w:spacing w:after="160" w:line="259" w:lineRule="auto"/>
      <w:contextualSpacing/>
      <w:jc w:val="both"/>
    </w:pPr>
    <w:rPr>
      <w:b/>
      <w:bCs/>
      <w:color w:val="auto"/>
      <w:kern w:val="2"/>
      <w:sz w:val="28"/>
      <w:szCs w:val="28"/>
      <w:lang w:eastAsia="en-US"/>
      <w14:ligatures w14:val="standardContextual"/>
    </w:rPr>
  </w:style>
  <w:style w:type="character" w:styleId="UnresolvedMention">
    <w:name w:val="Unresolved Mention"/>
    <w:basedOn w:val="DefaultParagraphFont"/>
    <w:uiPriority w:val="99"/>
    <w:semiHidden/>
    <w:unhideWhenUsed/>
    <w:rsid w:val="00AC33CE"/>
    <w:rPr>
      <w:color w:val="605E5C"/>
      <w:shd w:val="clear" w:color="auto" w:fill="E1DFDD"/>
    </w:rPr>
  </w:style>
  <w:style w:type="paragraph" w:customStyle="1" w:styleId="Introduction">
    <w:name w:val="Introduction"/>
    <w:basedOn w:val="Heading1"/>
    <w:link w:val="IntroductionChar"/>
    <w:qFormat/>
    <w:rsid w:val="00462216"/>
    <w:rPr>
      <w:b w:val="0"/>
      <w:bCs w:val="0"/>
      <w:caps w:val="0"/>
      <w:sz w:val="32"/>
      <w:szCs w:val="32"/>
    </w:rPr>
  </w:style>
  <w:style w:type="character" w:customStyle="1" w:styleId="IntroductionChar">
    <w:name w:val="Introduction Char"/>
    <w:basedOn w:val="Heading1Char"/>
    <w:link w:val="Introduction"/>
    <w:rsid w:val="00462216"/>
    <w:rPr>
      <w:rFonts w:asciiTheme="majorHAnsi" w:hAnsiTheme="majorHAnsi" w:cs="Times New Roman (Body CS)"/>
      <w:b w:val="0"/>
      <w:bCs w:val="0"/>
      <w:caps w:val="0"/>
      <w:color w:val="3B4658" w:themeColor="accent4" w:themeShade="80"/>
      <w:spacing w:val="10"/>
      <w:sz w:val="32"/>
      <w:szCs w:val="32"/>
    </w:rPr>
  </w:style>
  <w:style w:type="paragraph" w:customStyle="1" w:styleId="DETAILEDCODEANALYSIS">
    <w:name w:val="DETAILED CODE ANALYSIS"/>
    <w:basedOn w:val="Heading1"/>
    <w:link w:val="DETAILEDCODEANALYSISChar"/>
    <w:qFormat/>
    <w:rsid w:val="00462216"/>
    <w:rPr>
      <w:noProof/>
      <w:sz w:val="32"/>
      <w:szCs w:val="32"/>
    </w:rPr>
  </w:style>
  <w:style w:type="character" w:customStyle="1" w:styleId="DETAILEDCODEANALYSISChar">
    <w:name w:val="DETAILED CODE ANALYSIS Char"/>
    <w:basedOn w:val="Heading1Char"/>
    <w:link w:val="DETAILEDCODEANALYSIS"/>
    <w:rsid w:val="00462216"/>
    <w:rPr>
      <w:rFonts w:asciiTheme="majorHAnsi" w:hAnsiTheme="majorHAnsi" w:cs="Times New Roman (Body CS)"/>
      <w:b/>
      <w:bCs/>
      <w:caps/>
      <w:noProof/>
      <w:color w:val="3B4658" w:themeColor="accent4" w:themeShade="80"/>
      <w:spacing w:val="10"/>
      <w:sz w:val="32"/>
      <w:szCs w:val="32"/>
    </w:rPr>
  </w:style>
  <w:style w:type="paragraph" w:customStyle="1" w:styleId="Style1">
    <w:name w:val="Style1"/>
    <w:basedOn w:val="Heading2"/>
    <w:link w:val="Style1Char"/>
    <w:qFormat/>
    <w:rsid w:val="00462216"/>
    <w:pPr>
      <w:numPr>
        <w:numId w:val="5"/>
      </w:numPr>
    </w:pPr>
    <w:rPr>
      <w:sz w:val="32"/>
      <w:szCs w:val="32"/>
    </w:rPr>
  </w:style>
  <w:style w:type="character" w:customStyle="1" w:styleId="Style1Char">
    <w:name w:val="Style1 Char"/>
    <w:basedOn w:val="Heading2Char"/>
    <w:link w:val="Style1"/>
    <w:rsid w:val="00462216"/>
    <w:rPr>
      <w:rFonts w:cs="Times New Roman (Body CS)"/>
      <w:b/>
      <w:bCs/>
      <w:color w:val="596984" w:themeColor="accent4" w:themeShade="BF"/>
      <w:spacing w:val="10"/>
      <w:sz w:val="32"/>
      <w:szCs w:val="32"/>
    </w:rPr>
  </w:style>
  <w:style w:type="paragraph" w:customStyle="1" w:styleId="Style2">
    <w:name w:val="Style2"/>
    <w:basedOn w:val="Heading2"/>
    <w:link w:val="Style2Char"/>
    <w:qFormat/>
    <w:rsid w:val="00462216"/>
    <w:pPr>
      <w:numPr>
        <w:numId w:val="0"/>
      </w:numPr>
      <w:tabs>
        <w:tab w:val="num" w:pos="540"/>
      </w:tabs>
      <w:ind w:left="540" w:hanging="360"/>
    </w:pPr>
    <w:rPr>
      <w:rFonts w:ascii="Abadi" w:hAnsi="Abadi"/>
      <w:noProof/>
      <w:color w:val="595959" w:themeColor="text1" w:themeTint="A6"/>
      <w:kern w:val="2"/>
      <w:sz w:val="32"/>
      <w:szCs w:val="32"/>
      <w:lang w:eastAsia="en-US"/>
    </w:rPr>
  </w:style>
  <w:style w:type="character" w:customStyle="1" w:styleId="Style2Char">
    <w:name w:val="Style2 Char"/>
    <w:basedOn w:val="Heading2Char"/>
    <w:link w:val="Style2"/>
    <w:rsid w:val="00462216"/>
    <w:rPr>
      <w:rFonts w:ascii="Abadi" w:hAnsi="Abadi" w:cs="Times New Roman (Body CS)"/>
      <w:b/>
      <w:bCs/>
      <w:noProof/>
      <w:color w:val="595959" w:themeColor="text1" w:themeTint="A6"/>
      <w:spacing w:val="10"/>
      <w:kern w:val="2"/>
      <w:sz w:val="32"/>
      <w:szCs w:val="32"/>
      <w:lang w:eastAsia="en-US"/>
    </w:rPr>
  </w:style>
  <w:style w:type="paragraph" w:styleId="TOCHeading">
    <w:name w:val="TOC Heading"/>
    <w:basedOn w:val="Heading1"/>
    <w:next w:val="Normal"/>
    <w:uiPriority w:val="39"/>
    <w:unhideWhenUsed/>
    <w:qFormat/>
    <w:rsid w:val="00C749E6"/>
    <w:pPr>
      <w:spacing w:before="240" w:after="0" w:line="259" w:lineRule="auto"/>
      <w:outlineLvl w:val="9"/>
    </w:pPr>
    <w:rPr>
      <w:rFonts w:eastAsiaTheme="majorEastAsia" w:cstheme="majorBidi"/>
      <w:b w:val="0"/>
      <w:bCs w:val="0"/>
      <w:caps w:val="0"/>
      <w:color w:val="374C80" w:themeColor="accent1" w:themeShade="BF"/>
      <w:spacing w:val="0"/>
      <w:sz w:val="32"/>
      <w:szCs w:val="32"/>
      <w:lang w:eastAsia="en-US"/>
    </w:rPr>
  </w:style>
  <w:style w:type="paragraph" w:styleId="TOC2">
    <w:name w:val="toc 2"/>
    <w:basedOn w:val="Normal"/>
    <w:next w:val="Normal"/>
    <w:autoRedefine/>
    <w:uiPriority w:val="39"/>
    <w:unhideWhenUsed/>
    <w:rsid w:val="009A76E3"/>
    <w:pPr>
      <w:tabs>
        <w:tab w:val="left" w:pos="960"/>
        <w:tab w:val="right" w:leader="dot" w:pos="9350"/>
      </w:tabs>
      <w:spacing w:after="100" w:line="259" w:lineRule="auto"/>
      <w:ind w:left="220"/>
      <w:jc w:val="center"/>
    </w:pPr>
    <w:rPr>
      <w:rFonts w:eastAsiaTheme="minorEastAsia" w:cs="Times New Roman"/>
      <w:color w:val="auto"/>
      <w:sz w:val="24"/>
      <w:szCs w:val="24"/>
      <w:lang w:eastAsia="en-US"/>
    </w:rPr>
  </w:style>
  <w:style w:type="paragraph" w:styleId="TOC1">
    <w:name w:val="toc 1"/>
    <w:basedOn w:val="Normal"/>
    <w:next w:val="Normal"/>
    <w:autoRedefine/>
    <w:uiPriority w:val="39"/>
    <w:unhideWhenUsed/>
    <w:rsid w:val="00C749E6"/>
    <w:pPr>
      <w:spacing w:after="100" w:line="259" w:lineRule="auto"/>
    </w:pPr>
    <w:rPr>
      <w:rFonts w:eastAsiaTheme="minorEastAsia" w:cs="Times New Roman"/>
      <w:color w:val="auto"/>
      <w:sz w:val="22"/>
      <w:szCs w:val="22"/>
      <w:lang w:eastAsia="en-US"/>
    </w:rPr>
  </w:style>
  <w:style w:type="paragraph" w:styleId="TOC3">
    <w:name w:val="toc 3"/>
    <w:basedOn w:val="Normal"/>
    <w:next w:val="Normal"/>
    <w:autoRedefine/>
    <w:uiPriority w:val="39"/>
    <w:unhideWhenUsed/>
    <w:rsid w:val="00E57DB9"/>
    <w:pPr>
      <w:tabs>
        <w:tab w:val="left" w:pos="360"/>
        <w:tab w:val="right" w:leader="dot" w:pos="9350"/>
      </w:tabs>
      <w:spacing w:after="100" w:line="259" w:lineRule="auto"/>
      <w:ind w:left="180"/>
    </w:pPr>
    <w:rPr>
      <w:rFonts w:eastAsiaTheme="minorEastAsia" w:cs="Times New Roman"/>
      <w:color w:val="auto"/>
      <w:sz w:val="22"/>
      <w:szCs w:val="22"/>
      <w:lang w:eastAsia="en-US"/>
    </w:rPr>
  </w:style>
  <w:style w:type="paragraph" w:customStyle="1" w:styleId="HEEED1">
    <w:name w:val="HEEED1"/>
    <w:basedOn w:val="Heading1"/>
    <w:link w:val="HEEED1Char"/>
    <w:qFormat/>
    <w:rsid w:val="00A475C3"/>
  </w:style>
  <w:style w:type="character" w:customStyle="1" w:styleId="HEEED1Char">
    <w:name w:val="HEEED1 Char"/>
    <w:basedOn w:val="IntroductionChar"/>
    <w:link w:val="HEEED1"/>
    <w:rsid w:val="00A475C3"/>
    <w:rPr>
      <w:rFonts w:asciiTheme="majorHAnsi" w:hAnsiTheme="majorHAnsi" w:cs="Times New Roman (Body CS)"/>
      <w:b/>
      <w:bCs/>
      <w:caps/>
      <w:color w:val="3B4658" w:themeColor="accent4" w:themeShade="80"/>
      <w:spacing w:val="10"/>
      <w:sz w:val="28"/>
      <w:szCs w:val="32"/>
    </w:rPr>
  </w:style>
  <w:style w:type="paragraph" w:customStyle="1" w:styleId="HEEED2">
    <w:name w:val="HEEED2"/>
    <w:basedOn w:val="Heading2"/>
    <w:link w:val="HEEED2Char"/>
    <w:qFormat/>
    <w:rsid w:val="00A475C3"/>
  </w:style>
  <w:style w:type="character" w:customStyle="1" w:styleId="HEEED2Char">
    <w:name w:val="HEEED2 Char"/>
    <w:basedOn w:val="Heading2Char"/>
    <w:link w:val="HEEED2"/>
    <w:rsid w:val="00A475C3"/>
    <w:rPr>
      <w:rFonts w:cs="Times New Roman (Body CS)"/>
      <w:b/>
      <w:bCs/>
      <w:color w:val="596984" w:themeColor="accent4" w:themeShade="BF"/>
      <w:spacing w:val="10"/>
      <w:sz w:val="24"/>
    </w:rPr>
  </w:style>
  <w:style w:type="paragraph" w:customStyle="1" w:styleId="HEEED3">
    <w:name w:val="HEEED3"/>
    <w:basedOn w:val="Heading3"/>
    <w:link w:val="HEEED3Char"/>
    <w:qFormat/>
    <w:rsid w:val="00A475C3"/>
    <w:pPr>
      <w:numPr>
        <w:numId w:val="6"/>
      </w:numPr>
      <w:spacing w:before="360" w:after="120" w:line="240" w:lineRule="auto"/>
      <w:outlineLvl w:val="1"/>
    </w:pPr>
    <w:rPr>
      <w:rFonts w:cs="Times New Roman (Body CS)"/>
      <w:color w:val="77697A" w:themeColor="accent6" w:themeShade="BF"/>
      <w:spacing w:val="10"/>
      <w:sz w:val="32"/>
      <w:szCs w:val="32"/>
    </w:rPr>
  </w:style>
  <w:style w:type="character" w:customStyle="1" w:styleId="HEEED3Char">
    <w:name w:val="HEEED3 Char"/>
    <w:basedOn w:val="Heading3Char"/>
    <w:link w:val="HEEED3"/>
    <w:rsid w:val="00A475C3"/>
    <w:rPr>
      <w:rFonts w:asciiTheme="majorHAnsi" w:eastAsiaTheme="majorEastAsia" w:hAnsiTheme="majorHAnsi" w:cs="Times New Roman (Body CS)"/>
      <w:color w:val="77697A" w:themeColor="accent6" w:themeShade="BF"/>
      <w:spacing w:val="10"/>
      <w:sz w:val="32"/>
      <w:szCs w:val="32"/>
    </w:rPr>
  </w:style>
  <w:style w:type="paragraph" w:customStyle="1" w:styleId="HEEED4">
    <w:name w:val="HEEED4"/>
    <w:basedOn w:val="Heading4"/>
    <w:link w:val="HEEED4Char"/>
    <w:qFormat/>
    <w:rsid w:val="00A475C3"/>
    <w:pPr>
      <w:spacing w:line="240" w:lineRule="auto"/>
    </w:pPr>
    <w:rPr>
      <w:rFonts w:ascii="Abadi" w:hAnsi="Abadi"/>
      <w:b/>
      <w:bCs/>
      <w:i w:val="0"/>
      <w:sz w:val="32"/>
      <w:szCs w:val="32"/>
    </w:rPr>
  </w:style>
  <w:style w:type="character" w:customStyle="1" w:styleId="HEEED4Char">
    <w:name w:val="HEEED4 Char"/>
    <w:basedOn w:val="Heading4Char"/>
    <w:link w:val="HEEED4"/>
    <w:rsid w:val="00A475C3"/>
    <w:rPr>
      <w:rFonts w:ascii="Abadi" w:eastAsiaTheme="majorEastAsia" w:hAnsi="Abadi" w:cstheme="majorBidi"/>
      <w:b/>
      <w:bCs/>
      <w:i w:val="0"/>
      <w:iCs/>
      <w:color w:val="374C80" w:themeColor="accent1" w:themeShade="BF"/>
      <w:sz w:val="32"/>
      <w:szCs w:val="32"/>
    </w:rPr>
  </w:style>
  <w:style w:type="paragraph" w:styleId="TOC4">
    <w:name w:val="toc 4"/>
    <w:basedOn w:val="Normal"/>
    <w:next w:val="Normal"/>
    <w:autoRedefine/>
    <w:uiPriority w:val="39"/>
    <w:unhideWhenUsed/>
    <w:rsid w:val="00A475C3"/>
    <w:pPr>
      <w:spacing w:after="100"/>
      <w:ind w:left="540"/>
    </w:pPr>
  </w:style>
  <w:style w:type="paragraph" w:customStyle="1" w:styleId="HED3">
    <w:name w:val="HED3"/>
    <w:basedOn w:val="HEEED3"/>
    <w:link w:val="HED3Char"/>
    <w:qFormat/>
    <w:rsid w:val="00F135C6"/>
    <w:pPr>
      <w:outlineLvl w:val="2"/>
    </w:pPr>
    <w:rPr>
      <w:rFonts w:asciiTheme="majorBidi" w:hAnsiTheme="majorBidi"/>
    </w:rPr>
  </w:style>
  <w:style w:type="character" w:customStyle="1" w:styleId="HED3Char">
    <w:name w:val="HED3 Char"/>
    <w:basedOn w:val="HEEED3Char"/>
    <w:link w:val="HED3"/>
    <w:rsid w:val="00F135C6"/>
    <w:rPr>
      <w:rFonts w:asciiTheme="majorBidi" w:eastAsiaTheme="majorEastAsia" w:hAnsiTheme="majorBidi" w:cs="Times New Roman (Body CS)"/>
      <w:color w:val="77697A" w:themeColor="accent6" w:themeShade="BF"/>
      <w:spacing w:val="10"/>
      <w:sz w:val="32"/>
      <w:szCs w:val="32"/>
    </w:rPr>
  </w:style>
  <w:style w:type="table" w:styleId="GridTable1Light-Accent3">
    <w:name w:val="Grid Table 1 Light Accent 3"/>
    <w:basedOn w:val="TableNormal"/>
    <w:uiPriority w:val="46"/>
    <w:rsid w:val="006647B1"/>
    <w:pPr>
      <w:spacing w:after="0" w:line="240" w:lineRule="auto"/>
    </w:pPr>
    <w:tblPr>
      <w:tblStyleRowBandSize w:val="1"/>
      <w:tblStyleColBandSize w:val="1"/>
      <w:tblBorders>
        <w:top w:val="single" w:sz="4" w:space="0" w:color="A8CBEE" w:themeColor="accent3" w:themeTint="66"/>
        <w:left w:val="single" w:sz="4" w:space="0" w:color="A8CBEE" w:themeColor="accent3" w:themeTint="66"/>
        <w:bottom w:val="single" w:sz="4" w:space="0" w:color="A8CBEE" w:themeColor="accent3" w:themeTint="66"/>
        <w:right w:val="single" w:sz="4" w:space="0" w:color="A8CBEE" w:themeColor="accent3" w:themeTint="66"/>
        <w:insideH w:val="single" w:sz="4" w:space="0" w:color="A8CBEE" w:themeColor="accent3" w:themeTint="66"/>
        <w:insideV w:val="single" w:sz="4" w:space="0" w:color="A8CBEE" w:themeColor="accent3" w:themeTint="66"/>
      </w:tblBorders>
    </w:tblPr>
    <w:tblStylePr w:type="firstRow">
      <w:rPr>
        <w:b/>
        <w:bCs/>
      </w:rPr>
      <w:tblPr/>
      <w:tcPr>
        <w:tcBorders>
          <w:bottom w:val="single" w:sz="12" w:space="0" w:color="7EB1E6" w:themeColor="accent3" w:themeTint="99"/>
        </w:tcBorders>
      </w:tcPr>
    </w:tblStylePr>
    <w:tblStylePr w:type="lastRow">
      <w:rPr>
        <w:b/>
        <w:bCs/>
      </w:rPr>
      <w:tblPr/>
      <w:tcPr>
        <w:tcBorders>
          <w:top w:val="double" w:sz="2" w:space="0" w:color="7EB1E6" w:themeColor="accent3" w:themeTint="99"/>
        </w:tcBorders>
      </w:tcPr>
    </w:tblStylePr>
    <w:tblStylePr w:type="firstCol">
      <w:rPr>
        <w:b/>
        <w:bCs/>
      </w:rPr>
    </w:tblStylePr>
    <w:tblStylePr w:type="lastCol">
      <w:rPr>
        <w:b/>
        <w:bCs/>
      </w:rPr>
    </w:tblStylePr>
  </w:style>
  <w:style w:type="table" w:styleId="GridTable6Colorful-Accent2">
    <w:name w:val="Grid Table 6 Colorful Accent 2"/>
    <w:basedOn w:val="TableNormal"/>
    <w:uiPriority w:val="51"/>
    <w:rsid w:val="006647B1"/>
    <w:pPr>
      <w:spacing w:after="0" w:line="240" w:lineRule="auto"/>
    </w:pPr>
    <w:rPr>
      <w:color w:val="3476B1" w:themeColor="accent2" w:themeShade="BF"/>
    </w:r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rPr>
      <w:tblPr/>
      <w:tcPr>
        <w:tcBorders>
          <w:bottom w:val="single" w:sz="12" w:space="0" w:color="A0C3E3" w:themeColor="accent2" w:themeTint="99"/>
        </w:tcBorders>
      </w:tcPr>
    </w:tblStylePr>
    <w:tblStylePr w:type="lastRow">
      <w:rPr>
        <w:b/>
        <w:bCs/>
      </w:rPr>
      <w:tblPr/>
      <w:tcPr>
        <w:tcBorders>
          <w:top w:val="double" w:sz="4" w:space="0" w:color="A0C3E3" w:themeColor="accent2" w:themeTint="99"/>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geeksforgeeks.org/java-util-hashmap-in-java-with-example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www.bbcgoodfoodme.com/" TargetMode="External"/><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openjfx.io/openjfx-docs/" TargetMode="External"/><Relationship Id="rId10" Type="http://schemas.openxmlformats.org/officeDocument/2006/relationships/endnotes" Target="endnotes.xml"/><Relationship Id="rId19" Type="http://schemas.openxmlformats.org/officeDocument/2006/relationships/image" Target="media/image10.png"/><Relationship Id="rId31" Type="http://schemas.openxmlformats.org/officeDocument/2006/relationships/hyperlink" Target="https://sentry.io/answers/read-file-java/"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ww.geeksforgeeks.org/list-interface-java-examples/" TargetMode="External"/><Relationship Id="rId35" Type="http://schemas.openxmlformats.org/officeDocument/2006/relationships/theme" Target="theme/theme1.xml"/><Relationship Id="rId8" Type="http://schemas.openxmlformats.org/officeDocument/2006/relationships/webSettings" Target="web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Arial Black-Arial">
      <a:majorFont>
        <a:latin typeface="Arial Black"/>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Arial"/>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BC64F0E-02A2-48CB-8562-4E8DB07921E8}">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2.xml><?xml version="1.0" encoding="utf-8"?>
<ds:datastoreItem xmlns:ds="http://schemas.openxmlformats.org/officeDocument/2006/customXml" ds:itemID="{A62CA9DC-585F-4800-9BC4-58E827CA848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E082204-DEFE-432C-84BB-01F9C7C82A64}">
  <ds:schemaRefs>
    <ds:schemaRef ds:uri="http://schemas.openxmlformats.org/officeDocument/2006/bibliography"/>
  </ds:schemaRefs>
</ds:datastoreItem>
</file>

<file path=customXml/itemProps4.xml><?xml version="1.0" encoding="utf-8"?>
<ds:datastoreItem xmlns:ds="http://schemas.openxmlformats.org/officeDocument/2006/customXml" ds:itemID="{EF2D1228-205F-4B5E-93DC-95BDD112F3EC}">
  <ds:schemaRefs>
    <ds:schemaRef ds:uri="http://schemas.microsoft.com/sharepoint/v3/contenttype/forms"/>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Normal</Template>
  <TotalTime>0</TotalTime>
  <Pages>21</Pages>
  <Words>2509</Words>
  <Characters>14306</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PIXEL PUZZLE MASTER</vt:lpstr>
    </vt:vector>
  </TitlesOfParts>
  <Manager/>
  <Company/>
  <LinksUpToDate>false</LinksUpToDate>
  <CharactersWithSpaces>16782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PIXEL PUZZLE MASTER</dc:title>
  <dc:creator/>
  <cp:lastModifiedBy/>
  <cp:revision>1</cp:revision>
  <dcterms:created xsi:type="dcterms:W3CDTF">2024-06-14T13:59:00Z</dcterms:created>
  <dcterms:modified xsi:type="dcterms:W3CDTF">2024-06-14T13:59:00Z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